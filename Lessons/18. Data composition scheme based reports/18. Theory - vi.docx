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7AB93">
      <w:pPr>
        <w:spacing w:after="160" w:line="259" w:lineRule="auto"/>
        <w:jc w:val="both"/>
        <w:rPr>
          <w:rFonts w:ascii="Verdana" w:hAnsi="Verdana" w:eastAsia="Verdana" w:cs="Verdana"/>
          <w:color w:val="2F5496"/>
          <w:sz w:val="28"/>
          <w:szCs w:val="28"/>
        </w:rPr>
      </w:pPr>
      <w:r>
        <w:rPr>
          <w:rFonts w:hint="default" w:ascii="Verdana" w:hAnsi="Verdana" w:eastAsia="Verdana" w:cs="Verdana"/>
          <w:color w:val="2F5496"/>
          <w:sz w:val="32"/>
          <w:szCs w:val="32"/>
          <w:lang w:val="en-US"/>
        </w:rPr>
        <w:t>Báo cáo. Hệ thống dàn dựng dữ liệu (</w:t>
      </w:r>
      <w:r>
        <w:rPr>
          <w:rFonts w:ascii="Verdana" w:hAnsi="Verdana" w:eastAsia="Verdana" w:cs="Verdana"/>
          <w:color w:val="2F5496"/>
          <w:sz w:val="32"/>
          <w:szCs w:val="32"/>
        </w:rPr>
        <w:t>Reports</w:t>
      </w:r>
      <w:r>
        <w:rPr>
          <w:rFonts w:ascii="Verdana" w:hAnsi="Verdana" w:eastAsia="Verdana" w:cs="Verdana"/>
          <w:color w:val="2F5496"/>
          <w:sz w:val="32"/>
          <w:szCs w:val="32"/>
          <w:lang w:val="ru-RU"/>
        </w:rPr>
        <w:t xml:space="preserve">. </w:t>
      </w:r>
      <w:r>
        <w:rPr>
          <w:rFonts w:ascii="Verdana" w:hAnsi="Verdana" w:eastAsia="Verdana" w:cs="Verdana"/>
          <w:color w:val="2F5496"/>
          <w:sz w:val="32"/>
          <w:szCs w:val="32"/>
        </w:rPr>
        <w:t>Data composition system</w:t>
      </w:r>
      <w:r>
        <w:rPr>
          <w:rFonts w:hint="default" w:ascii="Verdana" w:hAnsi="Verdana" w:eastAsia="Verdana" w:cs="Verdana"/>
          <w:color w:val="2F5496"/>
          <w:sz w:val="32"/>
          <w:szCs w:val="32"/>
          <w:lang w:val="en-US"/>
        </w:rPr>
        <w:t>)</w:t>
      </w:r>
    </w:p>
    <w:p w14:paraId="6A507179">
      <w:pPr>
        <w:spacing w:after="160" w:line="259" w:lineRule="auto"/>
        <w:jc w:val="both"/>
        <w:rPr>
          <w:rFonts w:ascii="Verdana" w:hAnsi="Verdana" w:eastAsia="Verdana" w:cs="Verdana"/>
          <w:color w:val="2F5496"/>
          <w:sz w:val="28"/>
          <w:szCs w:val="28"/>
        </w:rPr>
      </w:pPr>
      <w:r>
        <w:rPr>
          <w:rFonts w:hint="default" w:ascii="Verdana" w:hAnsi="Verdana" w:eastAsia="Verdana" w:cs="Verdana"/>
          <w:color w:val="2F5496"/>
          <w:sz w:val="28"/>
          <w:szCs w:val="28"/>
          <w:lang w:val="en-US"/>
        </w:rPr>
        <w:t>Kiến thức cơ bản về</w:t>
      </w:r>
      <w:r>
        <w:rPr>
          <w:rFonts w:ascii="Verdana" w:hAnsi="Verdana" w:eastAsia="Verdana" w:cs="Verdana"/>
          <w:color w:val="2F5496"/>
          <w:sz w:val="28"/>
          <w:szCs w:val="28"/>
        </w:rPr>
        <w:t xml:space="preserve"> DCS</w:t>
      </w:r>
    </w:p>
    <w:p w14:paraId="2F94073B">
      <w:pPr>
        <w:spacing w:after="120" w:line="259" w:lineRule="auto"/>
        <w:ind w:firstLine="720"/>
        <w:jc w:val="both"/>
        <w:rPr>
          <w:rStyle w:val="16"/>
          <w:rFonts w:hint="default" w:eastAsia="SimSun"/>
          <w:lang w:val="en-US"/>
        </w:rPr>
      </w:pPr>
      <w:r>
        <w:rPr>
          <w:rStyle w:val="16"/>
          <w:rFonts w:eastAsia="SimSun"/>
        </w:rPr>
        <w:t>DCS</w:t>
      </w:r>
      <w:r>
        <w:rPr>
          <w:rStyle w:val="16"/>
          <w:rFonts w:hint="default" w:eastAsia="SimSun"/>
          <w:lang w:val="en-US"/>
        </w:rPr>
        <w:t xml:space="preserve"> là một công cụ mạnh mẽ và linh hoạt bao gồm tất cả các chức năng chính để lập báo cáo, từ việc lấy dữ liệu từ nhiều nguồn khác nhau đến hiển thị dữ liệu một cách thân thiện với người dùng.</w:t>
      </w:r>
    </w:p>
    <w:p w14:paraId="58599D03">
      <w:pPr>
        <w:spacing w:after="120" w:line="259" w:lineRule="auto"/>
        <w:ind w:firstLine="720"/>
        <w:jc w:val="both"/>
        <w:rPr>
          <w:rStyle w:val="16"/>
          <w:rFonts w:eastAsia="SimSun"/>
        </w:rPr>
      </w:pPr>
      <w:r>
        <w:rPr>
          <w:rStyle w:val="16"/>
          <w:rFonts w:hint="default" w:eastAsia="SimSun"/>
        </w:rPr>
        <w:t xml:space="preserve">Trong </w:t>
      </w:r>
      <w:r>
        <w:rPr>
          <w:rStyle w:val="16"/>
          <w:rFonts w:hint="default" w:ascii="Verdana" w:eastAsia="SimSun"/>
          <w:lang w:val="en-US"/>
        </w:rPr>
        <w:t>đa số</w:t>
      </w:r>
      <w:r>
        <w:rPr>
          <w:rStyle w:val="16"/>
          <w:rFonts w:hint="default" w:eastAsia="SimSun"/>
        </w:rPr>
        <w:t xml:space="preserve"> trường hợp, dữ liệu nguồn báo cáo nằm trong cơ sở dữ liệu. Bạn có thể sử dụng ngôn ngữ truy vấn 1C:Enterprise để chỉ định nguồn dữ liệu cho </w:t>
      </w:r>
      <w:r>
        <w:rPr>
          <w:rStyle w:val="16"/>
          <w:rFonts w:hint="default" w:eastAsia="SimSun"/>
          <w:lang w:val="en-US"/>
        </w:rPr>
        <w:t>DCS</w:t>
      </w:r>
      <w:r>
        <w:rPr>
          <w:rStyle w:val="16"/>
          <w:rFonts w:hint="default" w:eastAsia="SimSun"/>
        </w:rPr>
        <w:t xml:space="preserve"> và dữ liệu nào được lấy từ các nguồn này.</w:t>
      </w:r>
    </w:p>
    <w:p w14:paraId="2D13E553">
      <w:pPr>
        <w:spacing w:after="120" w:line="259" w:lineRule="auto"/>
        <w:ind w:firstLine="720"/>
        <w:jc w:val="both"/>
        <w:rPr>
          <w:rStyle w:val="16"/>
          <w:rFonts w:hint="default" w:eastAsia="SimSun"/>
          <w:lang w:val="en-US"/>
        </w:rPr>
      </w:pPr>
      <w:r>
        <w:rPr>
          <w:rStyle w:val="16"/>
          <w:rFonts w:hint="default" w:eastAsia="SimSun"/>
          <w:lang w:val="en-US"/>
        </w:rPr>
        <w:t>Trong</w:t>
      </w:r>
      <w:r>
        <w:rPr>
          <w:rStyle w:val="16"/>
          <w:rFonts w:hint="default" w:eastAsia="SimSun"/>
        </w:rPr>
        <w:t xml:space="preserve"> giai đoạn </w:t>
      </w:r>
      <w:r>
        <w:rPr>
          <w:rStyle w:val="16"/>
          <w:rFonts w:hint="default" w:eastAsia="SimSun"/>
          <w:lang w:val="en-US"/>
        </w:rPr>
        <w:t>xây dựng</w:t>
      </w:r>
      <w:r>
        <w:rPr>
          <w:rStyle w:val="16"/>
          <w:rFonts w:hint="default" w:eastAsia="SimSun"/>
        </w:rPr>
        <w:t xml:space="preserve"> báo cáo, có thể </w:t>
      </w:r>
      <w:r>
        <w:rPr>
          <w:rStyle w:val="16"/>
          <w:rFonts w:hint="default" w:ascii="Verdana" w:eastAsia="SimSun"/>
          <w:lang w:val="en-US"/>
        </w:rPr>
        <w:t>đặt tùy chỉnh</w:t>
      </w:r>
      <w:r>
        <w:rPr>
          <w:rStyle w:val="16"/>
          <w:rFonts w:hint="default" w:eastAsia="SimSun"/>
        </w:rPr>
        <w:t xml:space="preserve"> báo cáo mặc định để người dùng có thể chạy báo cáo ngay lập tức. Đồng thời, người dùng có thể thay đổi </w:t>
      </w:r>
      <w:r>
        <w:rPr>
          <w:rStyle w:val="16"/>
          <w:rFonts w:hint="default" w:eastAsia="SimSun"/>
          <w:lang w:val="en-US"/>
        </w:rPr>
        <w:t xml:space="preserve">tùy chỉnh </w:t>
      </w:r>
      <w:r>
        <w:rPr>
          <w:rStyle w:val="16"/>
          <w:rFonts w:hint="default" w:eastAsia="SimSun"/>
        </w:rPr>
        <w:t xml:space="preserve">báo cáo </w:t>
      </w:r>
      <w:r>
        <w:rPr>
          <w:rStyle w:val="16"/>
          <w:rFonts w:hint="default" w:eastAsia="SimSun"/>
          <w:lang w:val="en-US"/>
        </w:rPr>
        <w:t>một cách</w:t>
      </w:r>
      <w:r>
        <w:rPr>
          <w:rStyle w:val="16"/>
          <w:rFonts w:hint="default" w:eastAsia="SimSun"/>
        </w:rPr>
        <w:t xml:space="preserve"> thủ công</w:t>
      </w:r>
      <w:r>
        <w:rPr>
          <w:rStyle w:val="16"/>
          <w:rFonts w:hint="default" w:eastAsia="SimSun"/>
          <w:lang w:val="en-US"/>
        </w:rPr>
        <w:t xml:space="preserve">, sau đó </w:t>
      </w:r>
      <w:r>
        <w:rPr>
          <w:rStyle w:val="16"/>
          <w:rFonts w:hint="default" w:eastAsia="SimSun"/>
        </w:rPr>
        <w:t xml:space="preserve">chạy báo cáo. Khi đó, </w:t>
      </w:r>
      <w:r>
        <w:rPr>
          <w:rStyle w:val="16"/>
          <w:rFonts w:hint="default" w:eastAsia="SimSun"/>
          <w:lang w:val="en-US"/>
        </w:rPr>
        <w:t>DCS</w:t>
      </w:r>
      <w:r>
        <w:rPr>
          <w:rStyle w:val="16"/>
          <w:rFonts w:hint="default" w:eastAsia="SimSun"/>
        </w:rPr>
        <w:t xml:space="preserve"> sẽ tạo </w:t>
      </w:r>
      <w:r>
        <w:rPr>
          <w:rStyle w:val="16"/>
          <w:rFonts w:hint="default" w:eastAsia="SimSun"/>
          <w:lang w:val="en-US"/>
        </w:rPr>
        <w:t xml:space="preserve">ra </w:t>
      </w:r>
      <w:r>
        <w:rPr>
          <w:rStyle w:val="16"/>
          <w:rFonts w:hint="default" w:eastAsia="SimSun"/>
        </w:rPr>
        <w:t xml:space="preserve">truy vấn khác và trình bày kết quả theo cách khác, theo </w:t>
      </w:r>
      <w:r>
        <w:rPr>
          <w:rStyle w:val="16"/>
          <w:rFonts w:hint="default" w:eastAsia="SimSun"/>
          <w:lang w:val="en-US"/>
        </w:rPr>
        <w:t>tùy chỉnh</w:t>
      </w:r>
      <w:r>
        <w:rPr>
          <w:rStyle w:val="16"/>
          <w:rFonts w:hint="default" w:eastAsia="SimSun"/>
        </w:rPr>
        <w:t xml:space="preserve"> do người dùng </w:t>
      </w:r>
      <w:r>
        <w:rPr>
          <w:rStyle w:val="16"/>
          <w:rFonts w:hint="default" w:eastAsia="SimSun"/>
          <w:lang w:val="en-US"/>
        </w:rPr>
        <w:t>thiết lập.</w:t>
      </w:r>
    </w:p>
    <w:p w14:paraId="7C132E4C">
      <w:pPr>
        <w:spacing w:after="120" w:line="259" w:lineRule="auto"/>
        <w:ind w:firstLine="720"/>
        <w:jc w:val="both"/>
        <w:rPr>
          <w:rStyle w:val="16"/>
          <w:rFonts w:hint="default" w:eastAsia="SimSun"/>
          <w:lang w:val="en-US"/>
        </w:rPr>
      </w:pPr>
      <w:r>
        <w:rPr>
          <w:rStyle w:val="16"/>
          <w:rFonts w:hint="default" w:eastAsia="SimSun"/>
          <w:lang w:val="en-US"/>
        </w:rPr>
        <w:t>DCS là một tập hợp các thành phần, mỗi thành phần tương ứng với một giai đoạn thực hiện báo cáo nhất định. Do đó, toàn bộ quá trình thực hiện báo cáo trong DCS được rút gọn thành một quá trình chuyển đổi tuần tự từ thành phần này sang thành phần khác, kết quả dẫn đến báo cáo cuối cùng.</w:t>
      </w:r>
    </w:p>
    <w:p w14:paraId="3E13E763">
      <w:pPr>
        <w:spacing w:after="120" w:line="259" w:lineRule="auto"/>
        <w:ind w:firstLine="720"/>
        <w:jc w:val="both"/>
        <w:rPr>
          <w:rStyle w:val="16"/>
          <w:rFonts w:hint="default" w:eastAsia="SimSun"/>
        </w:rPr>
      </w:pPr>
      <w:r>
        <w:rPr>
          <w:rStyle w:val="16"/>
          <w:rFonts w:hint="default" w:eastAsia="SimSun"/>
        </w:rPr>
        <w:t xml:space="preserve">Mỗi thành phần của </w:t>
      </w:r>
      <w:r>
        <w:rPr>
          <w:rStyle w:val="16"/>
          <w:rFonts w:hint="default" w:eastAsia="SimSun"/>
          <w:lang w:val="en-US"/>
        </w:rPr>
        <w:t>DCS</w:t>
      </w:r>
      <w:r>
        <w:rPr>
          <w:rStyle w:val="16"/>
          <w:rFonts w:hint="default" w:eastAsia="SimSun"/>
        </w:rPr>
        <w:t xml:space="preserve"> đều có mô tả khai báo riêng, các tính năng truy cập theo chương trình và tuần tự hóa đến/từ XML. Cách tiếp cận như vậy đảm bảo quản lý linh hoạt các giai đoạn thực hiện báo cáo khác nhau.</w:t>
      </w:r>
    </w:p>
    <w:p w14:paraId="3B54DB0A">
      <w:pPr>
        <w:spacing w:after="120" w:line="259" w:lineRule="auto"/>
        <w:ind w:firstLine="720"/>
        <w:jc w:val="both"/>
        <w:rPr>
          <w:rFonts w:ascii="Verdana" w:hAnsi="Verdana" w:eastAsia="SimSun" w:cs="Verdana"/>
          <w:color w:val="000000"/>
          <w:sz w:val="22"/>
          <w:szCs w:val="22"/>
          <w:lang w:val="ru-RU"/>
        </w:rPr>
      </w:pPr>
      <w:r>
        <w:rPr>
          <w:rStyle w:val="16"/>
          <w:rFonts w:hint="default" w:eastAsia="SimSun"/>
        </w:rPr>
        <w:t xml:space="preserve">Các </w:t>
      </w:r>
      <w:r>
        <w:rPr>
          <w:rStyle w:val="16"/>
          <w:rFonts w:hint="default" w:eastAsia="SimSun"/>
          <w:lang w:val="en-US"/>
        </w:rPr>
        <w:t>thành phần</w:t>
      </w:r>
      <w:r>
        <w:rPr>
          <w:rStyle w:val="16"/>
          <w:rFonts w:hint="default" w:eastAsia="SimSun"/>
        </w:rPr>
        <w:t xml:space="preserve"> chính của </w:t>
      </w:r>
      <w:r>
        <w:rPr>
          <w:rStyle w:val="16"/>
          <w:rFonts w:hint="default" w:eastAsia="SimSun"/>
          <w:lang w:val="en-US"/>
        </w:rPr>
        <w:t>DCS</w:t>
      </w:r>
      <w:r>
        <w:rPr>
          <w:rStyle w:val="16"/>
          <w:rFonts w:hint="default" w:eastAsia="SimSun"/>
        </w:rPr>
        <w:t xml:space="preserve"> được hiển thị trong hình </w:t>
      </w:r>
      <w:r>
        <w:rPr>
          <w:rStyle w:val="16"/>
          <w:rFonts w:hint="default" w:eastAsia="SimSun"/>
          <w:lang w:val="en-US"/>
        </w:rPr>
        <w:t>dưới đây</w:t>
      </w:r>
      <w:r>
        <w:rPr>
          <w:rStyle w:val="16"/>
          <w:rFonts w:eastAsia="SimSun"/>
        </w:rPr>
        <w:t>:</w:t>
      </w:r>
    </w:p>
    <w:p w14:paraId="3AEEE0DD">
      <w:pPr>
        <w:jc w:val="both"/>
        <w:rPr>
          <w:rFonts w:ascii="Verdana" w:hAnsi="Verdana" w:eastAsia="SimSun" w:cs="Verdana"/>
          <w:color w:val="000000"/>
          <w:sz w:val="22"/>
          <w:szCs w:val="22"/>
        </w:rPr>
      </w:pPr>
      <w:r>
        <w:drawing>
          <wp:inline distT="0" distB="0" distL="114300" distR="114300">
            <wp:extent cx="5271770" cy="384302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pic:cNvPicPr>
                  </pic:nvPicPr>
                  <pic:blipFill>
                    <a:blip r:embed="rId4"/>
                    <a:stretch>
                      <a:fillRect/>
                    </a:stretch>
                  </pic:blipFill>
                  <pic:spPr>
                    <a:xfrm>
                      <a:off x="0" y="0"/>
                      <a:ext cx="5271770" cy="3843020"/>
                    </a:xfrm>
                    <a:prstGeom prst="rect">
                      <a:avLst/>
                    </a:prstGeom>
                    <a:noFill/>
                    <a:ln w="9525">
                      <a:noFill/>
                    </a:ln>
                  </pic:spPr>
                </pic:pic>
              </a:graphicData>
            </a:graphic>
          </wp:inline>
        </w:drawing>
      </w:r>
    </w:p>
    <w:p w14:paraId="598D57CF">
      <w:pPr>
        <w:spacing w:after="120" w:line="259" w:lineRule="auto"/>
        <w:ind w:firstLine="720"/>
        <w:jc w:val="both"/>
        <w:rPr>
          <w:rFonts w:ascii="Verdana" w:hAnsi="Verdana" w:eastAsia="SimSun" w:cs="Verdana"/>
          <w:color w:val="000000"/>
          <w:sz w:val="22"/>
          <w:szCs w:val="22"/>
        </w:rPr>
      </w:pPr>
      <w:r>
        <w:rPr>
          <w:rStyle w:val="16"/>
          <w:rFonts w:hint="default" w:eastAsia="SimSun"/>
        </w:rPr>
        <w:t xml:space="preserve">Các thành phần chính của </w:t>
      </w:r>
      <w:r>
        <w:rPr>
          <w:rStyle w:val="16"/>
          <w:rFonts w:hint="default" w:eastAsia="SimSun"/>
          <w:lang w:val="en-US"/>
        </w:rPr>
        <w:t>DCS</w:t>
      </w:r>
      <w:r>
        <w:rPr>
          <w:rStyle w:val="16"/>
          <w:rFonts w:hint="default" w:eastAsia="SimSun"/>
        </w:rPr>
        <w:t xml:space="preserve"> ảnh hưởng đến kết quả là </w:t>
      </w:r>
      <w:r>
        <w:rPr>
          <w:rStyle w:val="16"/>
          <w:rFonts w:hint="default" w:eastAsia="SimSun"/>
          <w:b/>
          <w:bCs/>
          <w:lang w:val="en-US"/>
        </w:rPr>
        <w:t>sơ đồ dàn dựng (</w:t>
      </w:r>
      <w:r>
        <w:rPr>
          <w:rStyle w:val="16"/>
          <w:rFonts w:eastAsia="SimSun"/>
          <w:b/>
          <w:bCs/>
        </w:rPr>
        <w:t>composition schema</w:t>
      </w:r>
      <w:r>
        <w:rPr>
          <w:rStyle w:val="16"/>
          <w:rFonts w:hint="default" w:eastAsia="SimSun"/>
          <w:b/>
          <w:bCs/>
          <w:lang w:val="en-US"/>
        </w:rPr>
        <w:t>)</w:t>
      </w:r>
      <w:r>
        <w:rPr>
          <w:rStyle w:val="16"/>
          <w:rFonts w:hint="default" w:eastAsia="SimSun"/>
          <w:b w:val="0"/>
          <w:bCs w:val="0"/>
          <w:lang w:val="en-US"/>
        </w:rPr>
        <w:t xml:space="preserve"> và </w:t>
      </w:r>
      <w:r>
        <w:rPr>
          <w:rStyle w:val="16"/>
          <w:rFonts w:hint="default" w:eastAsia="SimSun"/>
          <w:b/>
          <w:bCs/>
          <w:lang w:val="en-US"/>
        </w:rPr>
        <w:t>tùy chỉnh dàn dựng (</w:t>
      </w:r>
      <w:r>
        <w:rPr>
          <w:rStyle w:val="16"/>
          <w:rFonts w:eastAsia="SimSun"/>
          <w:b/>
          <w:bCs/>
        </w:rPr>
        <w:t>composition settings</w:t>
      </w:r>
      <w:r>
        <w:rPr>
          <w:rStyle w:val="16"/>
          <w:rFonts w:hint="default" w:eastAsia="SimSun"/>
          <w:b/>
          <w:bCs/>
          <w:lang w:val="en-US"/>
        </w:rPr>
        <w:t>)</w:t>
      </w:r>
      <w:r>
        <w:rPr>
          <w:rStyle w:val="16"/>
          <w:rFonts w:eastAsia="SimSun"/>
        </w:rPr>
        <w:t>.</w:t>
      </w:r>
    </w:p>
    <w:p w14:paraId="5506ECD2">
      <w:pPr>
        <w:spacing w:after="120" w:line="259" w:lineRule="auto"/>
        <w:ind w:firstLine="720"/>
        <w:jc w:val="both"/>
        <w:rPr>
          <w:rFonts w:ascii="Verdana" w:hAnsi="Verdana" w:eastAsia="SimSun" w:cs="Verdana"/>
          <w:color w:val="000000"/>
          <w:sz w:val="22"/>
          <w:szCs w:val="22"/>
        </w:rPr>
      </w:pPr>
      <w:r>
        <w:rPr>
          <w:rStyle w:val="16"/>
          <w:rFonts w:hint="default" w:eastAsia="SimSun"/>
          <w:lang w:val="en-US"/>
        </w:rPr>
        <w:t>Sơ đồ dàn dựng là phần tử cơ bản của DCS, mô tả tất cả quy tắc để lấy và xử lý dữ liệu. Sơ đồ dàn dựng bao gồm một số phần tử được liệt kê trong hình ảnh trên</w:t>
      </w:r>
      <w:r>
        <w:rPr>
          <w:rStyle w:val="16"/>
          <w:rFonts w:eastAsia="SimSun"/>
        </w:rPr>
        <w:t>:</w:t>
      </w:r>
    </w:p>
    <w:p w14:paraId="2A6CDBC5">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Tập hợp dữ liệu (</w:t>
      </w:r>
      <w:r>
        <w:rPr>
          <w:rStyle w:val="16"/>
          <w:rFonts w:eastAsia="SimSun"/>
        </w:rPr>
        <w:t>Data sets</w:t>
      </w:r>
      <w:r>
        <w:rPr>
          <w:rStyle w:val="16"/>
          <w:rFonts w:hint="default" w:eastAsia="SimSun"/>
          <w:lang w:val="en-US"/>
        </w:rPr>
        <w:t>)</w:t>
      </w:r>
    </w:p>
    <w:p w14:paraId="79F90167">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Các trường dàn dựng (</w:t>
      </w:r>
      <w:r>
        <w:rPr>
          <w:rStyle w:val="16"/>
          <w:rFonts w:eastAsia="SimSun"/>
        </w:rPr>
        <w:t>Composition fields</w:t>
      </w:r>
      <w:r>
        <w:rPr>
          <w:rStyle w:val="16"/>
          <w:rFonts w:hint="default" w:eastAsia="SimSun"/>
          <w:lang w:val="en-US"/>
        </w:rPr>
        <w:t>)</w:t>
      </w:r>
    </w:p>
    <w:p w14:paraId="0DE44F95">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Các trường tính toán (</w:t>
      </w:r>
      <w:r>
        <w:rPr>
          <w:rStyle w:val="16"/>
          <w:rFonts w:eastAsia="SimSun"/>
        </w:rPr>
        <w:t>Calculated fields</w:t>
      </w:r>
      <w:r>
        <w:rPr>
          <w:rStyle w:val="16"/>
          <w:rFonts w:hint="default" w:eastAsia="SimSun"/>
          <w:lang w:val="en-US"/>
        </w:rPr>
        <w:t>)</w:t>
      </w:r>
    </w:p>
    <w:p w14:paraId="2092563D">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Nguồn (</w:t>
      </w:r>
      <w:r>
        <w:rPr>
          <w:rStyle w:val="16"/>
          <w:rFonts w:eastAsia="SimSun"/>
        </w:rPr>
        <w:t>Resources</w:t>
      </w:r>
      <w:r>
        <w:rPr>
          <w:rStyle w:val="16"/>
          <w:rFonts w:hint="default" w:eastAsia="SimSun"/>
          <w:lang w:val="en-US"/>
        </w:rPr>
        <w:t>)</w:t>
      </w:r>
    </w:p>
    <w:p w14:paraId="14963A24">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Tham số (</w:t>
      </w:r>
      <w:r>
        <w:rPr>
          <w:rStyle w:val="16"/>
          <w:rFonts w:eastAsia="SimSun"/>
        </w:rPr>
        <w:t>Parameters</w:t>
      </w:r>
      <w:r>
        <w:rPr>
          <w:rStyle w:val="16"/>
          <w:rFonts w:hint="default" w:eastAsia="SimSun"/>
          <w:lang w:val="en-US"/>
        </w:rPr>
        <w:t>)</w:t>
      </w:r>
    </w:p>
    <w:p w14:paraId="1F10FDDA">
      <w:pPr>
        <w:spacing w:after="120" w:line="259" w:lineRule="auto"/>
        <w:ind w:firstLine="720"/>
        <w:jc w:val="both"/>
        <w:rPr>
          <w:rFonts w:ascii="Verdana" w:hAnsi="Verdana" w:eastAsia="SimSun" w:cs="Verdana"/>
          <w:color w:val="000000"/>
          <w:sz w:val="22"/>
          <w:szCs w:val="22"/>
        </w:rPr>
      </w:pPr>
      <w:r>
        <w:rPr>
          <w:rStyle w:val="16"/>
          <w:rFonts w:hint="default" w:eastAsia="SimSun"/>
          <w:lang w:val="en-US"/>
        </w:rPr>
        <w:t>Ngoài ra, còn có các phần tử bổ sung của sơ đồ, như sau</w:t>
      </w:r>
      <w:r>
        <w:rPr>
          <w:rStyle w:val="16"/>
          <w:rFonts w:eastAsia="SimSun"/>
        </w:rPr>
        <w:t>:</w:t>
      </w:r>
    </w:p>
    <w:p w14:paraId="7EF17302">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Tham chiếu đến tập hợp dữ liệu (</w:t>
      </w:r>
      <w:r>
        <w:rPr>
          <w:rStyle w:val="16"/>
          <w:rFonts w:eastAsia="SimSun"/>
        </w:rPr>
        <w:t>Data set links</w:t>
      </w:r>
      <w:r>
        <w:rPr>
          <w:rStyle w:val="16"/>
          <w:rFonts w:hint="default" w:eastAsia="SimSun"/>
          <w:lang w:val="en-US"/>
        </w:rPr>
        <w:t>)</w:t>
      </w:r>
    </w:p>
    <w:p w14:paraId="4655D500">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Khuôn in (</w:t>
      </w:r>
      <w:r>
        <w:rPr>
          <w:rStyle w:val="16"/>
          <w:rFonts w:eastAsia="SimSun"/>
        </w:rPr>
        <w:t>Templates</w:t>
      </w:r>
      <w:r>
        <w:rPr>
          <w:rStyle w:val="16"/>
          <w:rFonts w:hint="default" w:eastAsia="SimSun"/>
          <w:lang w:val="en-US"/>
        </w:rPr>
        <w:t>)</w:t>
      </w:r>
    </w:p>
    <w:p w14:paraId="59F43A9C">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Sơ đồ lồng trong (</w:t>
      </w:r>
      <w:r>
        <w:rPr>
          <w:rStyle w:val="16"/>
          <w:rFonts w:eastAsia="SimSun"/>
        </w:rPr>
        <w:t>Nested schemas</w:t>
      </w:r>
      <w:r>
        <w:rPr>
          <w:rStyle w:val="16"/>
          <w:rFonts w:hint="default" w:eastAsia="SimSun"/>
          <w:lang w:val="en-US"/>
        </w:rPr>
        <w:t>)</w:t>
      </w:r>
    </w:p>
    <w:p w14:paraId="34A95B7A">
      <w:pPr>
        <w:spacing w:after="120" w:line="259" w:lineRule="auto"/>
        <w:ind w:firstLine="720"/>
        <w:jc w:val="both"/>
        <w:rPr>
          <w:rFonts w:ascii="Verdana" w:hAnsi="Verdana" w:eastAsia="SimSun" w:cs="Verdana"/>
          <w:color w:val="000000"/>
          <w:sz w:val="22"/>
          <w:szCs w:val="22"/>
        </w:rPr>
      </w:pPr>
      <w:r>
        <w:rPr>
          <w:rStyle w:val="16"/>
          <w:rFonts w:hint="default" w:eastAsia="SimSun"/>
        </w:rPr>
        <w:t xml:space="preserve">Những phần </w:t>
      </w:r>
      <w:r>
        <w:rPr>
          <w:rStyle w:val="16"/>
          <w:rFonts w:hint="default" w:eastAsia="SimSun"/>
          <w:lang w:val="en-US"/>
        </w:rPr>
        <w:t xml:space="preserve">tử </w:t>
      </w:r>
      <w:r>
        <w:rPr>
          <w:rStyle w:val="16"/>
          <w:rFonts w:hint="default" w:eastAsia="SimSun"/>
        </w:rPr>
        <w:t xml:space="preserve">bổ sung này không phải lúc nào cũng được sử dụng, chúng chủ yếu được dùng để xây dựng các báo cáo phức tạp, vì vậy chúng ta </w:t>
      </w:r>
      <w:r>
        <w:rPr>
          <w:rStyle w:val="16"/>
          <w:rFonts w:hint="default" w:eastAsia="SimSun"/>
          <w:lang w:val="en-US"/>
        </w:rPr>
        <w:t xml:space="preserve">sẽ </w:t>
      </w:r>
      <w:r>
        <w:rPr>
          <w:rStyle w:val="16"/>
          <w:rFonts w:hint="default" w:eastAsia="SimSun"/>
        </w:rPr>
        <w:t xml:space="preserve">tìm hiểu </w:t>
      </w:r>
      <w:r>
        <w:rPr>
          <w:rStyle w:val="16"/>
          <w:rFonts w:hint="default" w:eastAsia="SimSun"/>
          <w:lang w:val="en-US"/>
        </w:rPr>
        <w:t xml:space="preserve">về </w:t>
      </w:r>
      <w:r>
        <w:rPr>
          <w:rStyle w:val="16"/>
          <w:rFonts w:hint="default" w:eastAsia="SimSun"/>
        </w:rPr>
        <w:t xml:space="preserve">chúng </w:t>
      </w:r>
      <w:r>
        <w:rPr>
          <w:rStyle w:val="16"/>
          <w:rFonts w:hint="default" w:eastAsia="SimSun"/>
          <w:lang w:val="en-US"/>
        </w:rPr>
        <w:t>sau</w:t>
      </w:r>
      <w:r>
        <w:rPr>
          <w:rStyle w:val="16"/>
          <w:rFonts w:eastAsia="SimSun"/>
        </w:rPr>
        <w:t>.</w:t>
      </w:r>
    </w:p>
    <w:p w14:paraId="0F34AA27">
      <w:pPr>
        <w:spacing w:after="120" w:line="259" w:lineRule="auto"/>
        <w:ind w:firstLine="720"/>
        <w:jc w:val="both"/>
        <w:rPr>
          <w:rFonts w:ascii="Verdana" w:hAnsi="Verdana" w:eastAsia="SimSun" w:cs="Verdana"/>
          <w:color w:val="000000"/>
          <w:sz w:val="22"/>
          <w:szCs w:val="22"/>
        </w:rPr>
      </w:pPr>
      <w:r>
        <w:rPr>
          <w:rStyle w:val="16"/>
          <w:rFonts w:hint="default" w:eastAsia="SimSun"/>
          <w:lang w:val="en-US"/>
        </w:rPr>
        <w:t>Tùy chỉnh dàn dựng dữ liệu (</w:t>
      </w:r>
      <w:r>
        <w:rPr>
          <w:rStyle w:val="16"/>
          <w:rFonts w:eastAsia="SimSun"/>
          <w:b/>
          <w:bCs/>
        </w:rPr>
        <w:t>data composition settings</w:t>
      </w:r>
      <w:r>
        <w:rPr>
          <w:rStyle w:val="16"/>
          <w:rFonts w:hint="default" w:eastAsia="SimSun"/>
          <w:b w:val="0"/>
          <w:bCs w:val="0"/>
          <w:lang w:val="en-US"/>
        </w:rPr>
        <w:t>)</w:t>
      </w:r>
      <w:r>
        <w:rPr>
          <w:rStyle w:val="16"/>
          <w:rFonts w:hint="default" w:eastAsia="SimSun"/>
        </w:rPr>
        <w:t xml:space="preserve"> là một yếu tố cần thiết để tạo báo cáo. </w:t>
      </w:r>
      <w:r>
        <w:rPr>
          <w:rStyle w:val="16"/>
          <w:rFonts w:hint="default" w:eastAsia="SimSun"/>
          <w:lang w:val="en-US"/>
        </w:rPr>
        <w:t>Tùy chỉnh dàn dựng</w:t>
      </w:r>
      <w:r>
        <w:rPr>
          <w:rStyle w:val="16"/>
          <w:rFonts w:hint="default" w:eastAsia="SimSun"/>
        </w:rPr>
        <w:t xml:space="preserve"> mô tả mọi thứ mà </w:t>
      </w:r>
      <w:r>
        <w:rPr>
          <w:rStyle w:val="16"/>
          <w:rFonts w:hint="default" w:eastAsia="SimSun"/>
          <w:lang w:val="en-US"/>
        </w:rPr>
        <w:t>lập trình viên</w:t>
      </w:r>
      <w:r>
        <w:rPr>
          <w:rStyle w:val="16"/>
          <w:rFonts w:hint="default" w:eastAsia="SimSun"/>
        </w:rPr>
        <w:t xml:space="preserve"> hoặc người dùng có thể </w:t>
      </w:r>
      <w:r>
        <w:rPr>
          <w:rStyle w:val="16"/>
          <w:rFonts w:hint="default" w:eastAsia="SimSun"/>
          <w:lang w:val="en-US"/>
        </w:rPr>
        <w:t>thiết lập</w:t>
      </w:r>
      <w:r>
        <w:rPr>
          <w:rStyle w:val="16"/>
          <w:rFonts w:hint="default" w:eastAsia="SimSun"/>
        </w:rPr>
        <w:t xml:space="preserve"> trong </w:t>
      </w:r>
      <w:r>
        <w:rPr>
          <w:rStyle w:val="16"/>
          <w:rFonts w:hint="default" w:eastAsia="SimSun"/>
          <w:lang w:val="en-US"/>
        </w:rPr>
        <w:t>sơ đồ dàn dựng</w:t>
      </w:r>
      <w:r>
        <w:rPr>
          <w:rStyle w:val="16"/>
          <w:rFonts w:hint="default" w:eastAsia="SimSun"/>
        </w:rPr>
        <w:t xml:space="preserve"> dữ liệu nhất định, </w:t>
      </w:r>
      <w:r>
        <w:rPr>
          <w:rStyle w:val="16"/>
          <w:rFonts w:hint="default" w:eastAsia="SimSun"/>
          <w:lang w:val="en-US"/>
        </w:rPr>
        <w:t xml:space="preserve">nghĩa </w:t>
      </w:r>
      <w:r>
        <w:rPr>
          <w:rStyle w:val="16"/>
          <w:rFonts w:hint="default" w:eastAsia="SimSun"/>
        </w:rPr>
        <w:t>là chúng mô tả chính xác cách</w:t>
      </w:r>
      <w:r>
        <w:rPr>
          <w:rStyle w:val="16"/>
          <w:rFonts w:hint="default" w:eastAsia="SimSun"/>
          <w:lang w:val="en-US"/>
        </w:rPr>
        <w:t xml:space="preserve"> mà</w:t>
      </w:r>
      <w:r>
        <w:rPr>
          <w:rStyle w:val="16"/>
          <w:rFonts w:hint="default" w:eastAsia="SimSun"/>
        </w:rPr>
        <w:t xml:space="preserve"> dữ liệu sẽ được </w:t>
      </w:r>
      <w:r>
        <w:rPr>
          <w:rStyle w:val="16"/>
          <w:rFonts w:hint="default" w:eastAsia="SimSun"/>
          <w:lang w:val="en-US"/>
        </w:rPr>
        <w:t xml:space="preserve">hiển thị </w:t>
      </w:r>
      <w:r>
        <w:rPr>
          <w:rStyle w:val="16"/>
          <w:rFonts w:hint="default" w:eastAsia="SimSun"/>
        </w:rPr>
        <w:t>cho người dùng</w:t>
      </w:r>
      <w:r>
        <w:rPr>
          <w:rStyle w:val="16"/>
          <w:rFonts w:eastAsia="SimSun"/>
        </w:rPr>
        <w:t xml:space="preserve">. </w:t>
      </w:r>
    </w:p>
    <w:p w14:paraId="7BD63357">
      <w:pPr>
        <w:spacing w:after="120" w:line="259" w:lineRule="auto"/>
        <w:jc w:val="both"/>
        <w:rPr>
          <w:rFonts w:ascii="Verdana" w:hAnsi="Verdana" w:eastAsia="SimSun" w:cs="Verdana"/>
          <w:color w:val="000000"/>
          <w:sz w:val="22"/>
          <w:szCs w:val="22"/>
        </w:rPr>
      </w:pPr>
      <w:r>
        <w:rPr>
          <w:rStyle w:val="16"/>
          <w:rFonts w:hint="default" w:eastAsia="SimSun"/>
        </w:rPr>
        <w:t>Các thiết lập này có thể bao gồm</w:t>
      </w:r>
      <w:r>
        <w:rPr>
          <w:rStyle w:val="16"/>
          <w:rFonts w:eastAsia="SimSun"/>
        </w:rPr>
        <w:t>:</w:t>
      </w:r>
    </w:p>
    <w:p w14:paraId="56745983">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bộ lọc (</w:t>
      </w:r>
      <w:r>
        <w:rPr>
          <w:rStyle w:val="16"/>
          <w:rFonts w:eastAsia="SimSun"/>
        </w:rPr>
        <w:t>filter</w:t>
      </w:r>
      <w:r>
        <w:rPr>
          <w:rStyle w:val="16"/>
          <w:rFonts w:hint="default" w:eastAsia="SimSun"/>
          <w:lang w:val="en-US"/>
        </w:rPr>
        <w:t>)</w:t>
      </w:r>
    </w:p>
    <w:p w14:paraId="2797A5F5">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sắp xếp (</w:t>
      </w:r>
      <w:r>
        <w:rPr>
          <w:rStyle w:val="16"/>
          <w:rFonts w:eastAsia="SimSun"/>
        </w:rPr>
        <w:t>ordering</w:t>
      </w:r>
      <w:r>
        <w:rPr>
          <w:rStyle w:val="16"/>
          <w:rFonts w:hint="default" w:eastAsia="SimSun"/>
          <w:lang w:val="en-US"/>
        </w:rPr>
        <w:t>)</w:t>
      </w:r>
    </w:p>
    <w:p w14:paraId="54B574E0">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trang trí quy ước (</w:t>
      </w:r>
      <w:r>
        <w:rPr>
          <w:rStyle w:val="16"/>
          <w:rFonts w:eastAsia="SimSun"/>
        </w:rPr>
        <w:t>conditional appearance</w:t>
      </w:r>
      <w:r>
        <w:rPr>
          <w:rStyle w:val="16"/>
          <w:rFonts w:hint="default" w:eastAsia="SimSun"/>
          <w:lang w:val="en-US"/>
        </w:rPr>
        <w:t>)</w:t>
      </w:r>
    </w:p>
    <w:p w14:paraId="044953B4">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cấu trúc báo cáo (thành phần của báo cáo sẽ lập ra) (</w:t>
      </w:r>
      <w:r>
        <w:rPr>
          <w:rStyle w:val="16"/>
          <w:rFonts w:eastAsia="SimSun"/>
        </w:rPr>
        <w:t>report structure (components of the future report)</w:t>
      </w:r>
      <w:r>
        <w:rPr>
          <w:rStyle w:val="16"/>
          <w:rFonts w:hint="default" w:eastAsia="SimSun"/>
          <w:lang w:val="en-US"/>
        </w:rPr>
        <w:t>)</w:t>
      </w:r>
    </w:p>
    <w:p w14:paraId="18D6A26E">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tham số truy xuất dữ liệu (</w:t>
      </w:r>
      <w:r>
        <w:rPr>
          <w:rStyle w:val="16"/>
          <w:rFonts w:eastAsia="SimSun"/>
        </w:rPr>
        <w:t>data retrieval parameters</w:t>
      </w:r>
      <w:r>
        <w:rPr>
          <w:rStyle w:val="16"/>
          <w:rFonts w:hint="default" w:eastAsia="SimSun"/>
          <w:lang w:val="en-US"/>
        </w:rPr>
        <w:t>)</w:t>
      </w:r>
    </w:p>
    <w:p w14:paraId="0F20B1D6">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tham số đầu ra dữ liệu (</w:t>
      </w:r>
      <w:r>
        <w:rPr>
          <w:rStyle w:val="16"/>
          <w:rFonts w:eastAsia="SimSun"/>
        </w:rPr>
        <w:t>data output parameters</w:t>
      </w:r>
      <w:r>
        <w:rPr>
          <w:rStyle w:val="16"/>
          <w:rFonts w:hint="default" w:eastAsia="SimSun"/>
          <w:lang w:val="en-US"/>
        </w:rPr>
        <w:t>)</w:t>
      </w:r>
      <w:r>
        <w:rPr>
          <w:rStyle w:val="16"/>
          <w:rFonts w:eastAsia="SimSun"/>
        </w:rPr>
        <w:t xml:space="preserve">, </w:t>
      </w:r>
      <w:r>
        <w:rPr>
          <w:rStyle w:val="16"/>
          <w:rFonts w:hint="default" w:eastAsia="SimSun"/>
          <w:lang w:val="en-US"/>
        </w:rPr>
        <w:t>v.v</w:t>
      </w:r>
      <w:r>
        <w:rPr>
          <w:rStyle w:val="16"/>
          <w:rFonts w:eastAsia="SimSun"/>
        </w:rPr>
        <w:t>.</w:t>
      </w:r>
    </w:p>
    <w:p w14:paraId="0677A5A8">
      <w:pPr>
        <w:spacing w:after="120" w:line="259" w:lineRule="auto"/>
        <w:ind w:firstLine="720"/>
        <w:jc w:val="both"/>
        <w:rPr>
          <w:rStyle w:val="16"/>
          <w:rFonts w:hint="default" w:eastAsia="SimSun"/>
        </w:rPr>
      </w:pPr>
      <w:r>
        <w:rPr>
          <w:rStyle w:val="16"/>
          <w:rFonts w:hint="default" w:eastAsia="SimSun"/>
          <w:b/>
          <w:bCs/>
          <w:lang w:val="en-US"/>
        </w:rPr>
        <w:t>Khuôn m</w:t>
      </w:r>
      <w:r>
        <w:rPr>
          <w:rStyle w:val="16"/>
          <w:rFonts w:hint="default" w:eastAsia="SimSun"/>
          <w:b/>
          <w:bCs/>
        </w:rPr>
        <w:t xml:space="preserve">ẫu </w:t>
      </w:r>
      <w:r>
        <w:rPr>
          <w:rStyle w:val="16"/>
          <w:rFonts w:hint="default" w:eastAsia="SimSun"/>
          <w:b/>
          <w:bCs/>
          <w:lang w:val="en-US"/>
        </w:rPr>
        <w:t>dàn dựng</w:t>
      </w:r>
      <w:r>
        <w:rPr>
          <w:rStyle w:val="16"/>
          <w:rFonts w:hint="default" w:eastAsia="SimSun"/>
          <w:b/>
          <w:bCs/>
        </w:rPr>
        <w:t xml:space="preserve"> dữ liệu </w:t>
      </w:r>
      <w:r>
        <w:rPr>
          <w:rStyle w:val="16"/>
          <w:rFonts w:hint="default" w:eastAsia="SimSun"/>
          <w:b/>
          <w:bCs/>
          <w:lang w:val="en-US"/>
        </w:rPr>
        <w:t>(</w:t>
      </w:r>
      <w:r>
        <w:rPr>
          <w:rStyle w:val="16"/>
          <w:rFonts w:eastAsia="SimSun"/>
          <w:b/>
          <w:bCs/>
        </w:rPr>
        <w:t>data composition template</w:t>
      </w:r>
      <w:r>
        <w:rPr>
          <w:rStyle w:val="16"/>
          <w:rFonts w:hint="default" w:eastAsia="SimSun"/>
          <w:b/>
          <w:bCs/>
          <w:lang w:val="en-US"/>
        </w:rPr>
        <w:t xml:space="preserve">) </w:t>
      </w:r>
      <w:r>
        <w:rPr>
          <w:rStyle w:val="16"/>
          <w:rFonts w:hint="default" w:eastAsia="SimSun"/>
        </w:rPr>
        <w:t xml:space="preserve">là mô tả có sẵn về cách tạo báo cáo. </w:t>
      </w:r>
      <w:r>
        <w:rPr>
          <w:rStyle w:val="16"/>
          <w:rFonts w:hint="default" w:ascii="Verdana" w:eastAsia="SimSun"/>
          <w:lang w:val="en-US"/>
        </w:rPr>
        <w:t xml:space="preserve">Đó là sự </w:t>
      </w:r>
      <w:r>
        <w:rPr>
          <w:rStyle w:val="16"/>
          <w:rFonts w:hint="default" w:eastAsia="SimSun"/>
        </w:rPr>
        <w:t xml:space="preserve">kết hợp </w:t>
      </w:r>
      <w:r>
        <w:rPr>
          <w:rStyle w:val="16"/>
          <w:rFonts w:hint="default" w:eastAsia="SimSun"/>
          <w:lang w:val="en-US"/>
        </w:rPr>
        <w:t xml:space="preserve">giữa sơ </w:t>
      </w:r>
      <w:r>
        <w:rPr>
          <w:rStyle w:val="16"/>
          <w:rFonts w:hint="default" w:eastAsia="SimSun"/>
        </w:rPr>
        <w:t xml:space="preserve">đồ </w:t>
      </w:r>
      <w:r>
        <w:rPr>
          <w:rStyle w:val="16"/>
          <w:rFonts w:hint="default" w:eastAsia="SimSun"/>
          <w:lang w:val="en-US"/>
        </w:rPr>
        <w:t>dàn dựng (composition schema)</w:t>
      </w:r>
      <w:r>
        <w:rPr>
          <w:rStyle w:val="16"/>
          <w:rFonts w:hint="default" w:eastAsia="SimSun"/>
        </w:rPr>
        <w:t xml:space="preserve"> và </w:t>
      </w:r>
      <w:r>
        <w:rPr>
          <w:rStyle w:val="16"/>
          <w:rFonts w:hint="default" w:eastAsia="SimSun"/>
          <w:lang w:val="en-US"/>
        </w:rPr>
        <w:t>tùy chỉnh dàn dựng (composition settings)</w:t>
      </w:r>
      <w:r>
        <w:rPr>
          <w:rStyle w:val="16"/>
          <w:rFonts w:hint="default" w:eastAsia="SimSun"/>
        </w:rPr>
        <w:t xml:space="preserve">. Trên thực tế, </w:t>
      </w:r>
      <w:r>
        <w:rPr>
          <w:rStyle w:val="16"/>
          <w:rFonts w:hint="default" w:ascii="Verdana" w:eastAsia="SimSun"/>
          <w:lang w:val="en-US"/>
        </w:rPr>
        <w:t xml:space="preserve">đây </w:t>
      </w:r>
      <w:r>
        <w:rPr>
          <w:rStyle w:val="16"/>
          <w:rFonts w:hint="default" w:eastAsia="SimSun"/>
        </w:rPr>
        <w:t xml:space="preserve">là kết quả của việc áp dụng các </w:t>
      </w:r>
      <w:r>
        <w:rPr>
          <w:rStyle w:val="16"/>
          <w:rFonts w:hint="default" w:eastAsia="SimSun"/>
          <w:lang w:val="en-US"/>
        </w:rPr>
        <w:t>tùy chỉnh</w:t>
      </w:r>
      <w:r>
        <w:rPr>
          <w:rStyle w:val="16"/>
          <w:rFonts w:hint="default" w:eastAsia="SimSun"/>
        </w:rPr>
        <w:t xml:space="preserve"> cụ thể cho </w:t>
      </w:r>
      <w:r>
        <w:rPr>
          <w:rStyle w:val="16"/>
          <w:rFonts w:hint="default" w:eastAsia="SimSun"/>
          <w:lang w:val="en-US"/>
        </w:rPr>
        <w:t>sơ đồ dàn dựng</w:t>
      </w:r>
      <w:r>
        <w:rPr>
          <w:rStyle w:val="16"/>
          <w:rFonts w:hint="default" w:eastAsia="SimSun"/>
        </w:rPr>
        <w:t xml:space="preserve"> và là tác vụ có sẵn cho bộ xử lý </w:t>
      </w:r>
      <w:r>
        <w:rPr>
          <w:rStyle w:val="16"/>
          <w:rFonts w:hint="default" w:eastAsia="SimSun"/>
          <w:lang w:val="en-US"/>
        </w:rPr>
        <w:t>dàn dựng (composition processor)</w:t>
      </w:r>
      <w:r>
        <w:rPr>
          <w:rStyle w:val="16"/>
          <w:rFonts w:hint="default" w:eastAsia="SimSun"/>
        </w:rPr>
        <w:t xml:space="preserve"> để tạo báo cáo </w:t>
      </w:r>
      <w:r>
        <w:rPr>
          <w:rStyle w:val="16"/>
          <w:rFonts w:hint="default" w:eastAsia="SimSun"/>
          <w:lang w:val="en-US"/>
        </w:rPr>
        <w:t xml:space="preserve">với </w:t>
      </w:r>
      <w:r>
        <w:rPr>
          <w:rStyle w:val="16"/>
          <w:rFonts w:hint="default" w:eastAsia="SimSun"/>
        </w:rPr>
        <w:t xml:space="preserve">cấu trúc cần thiết có tính đến các </w:t>
      </w:r>
      <w:r>
        <w:rPr>
          <w:rStyle w:val="16"/>
          <w:rFonts w:hint="default" w:eastAsia="SimSun"/>
          <w:lang w:val="en-US"/>
        </w:rPr>
        <w:t>tùy chỉnh</w:t>
      </w:r>
      <w:r>
        <w:rPr>
          <w:rStyle w:val="16"/>
          <w:rFonts w:hint="default" w:eastAsia="SimSun"/>
        </w:rPr>
        <w:t xml:space="preserve"> cụ thể. </w:t>
      </w:r>
      <w:r>
        <w:rPr>
          <w:rStyle w:val="16"/>
          <w:rFonts w:hint="default" w:eastAsia="SimSun"/>
          <w:lang w:val="en-US"/>
        </w:rPr>
        <w:t>Khuôn mẫu dàn dựng</w:t>
      </w:r>
      <w:r>
        <w:rPr>
          <w:rStyle w:val="16"/>
          <w:rFonts w:hint="default" w:eastAsia="SimSun"/>
        </w:rPr>
        <w:t xml:space="preserve"> bao gồm các thành phần sau:</w:t>
      </w:r>
    </w:p>
    <w:p w14:paraId="273AB63E">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Tập hợp dữ liệu có truy vấn kết quả (</w:t>
      </w:r>
      <w:r>
        <w:rPr>
          <w:rStyle w:val="16"/>
          <w:rFonts w:eastAsia="SimSun"/>
        </w:rPr>
        <w:t>Data sets with resulting queries</w:t>
      </w:r>
      <w:r>
        <w:rPr>
          <w:rStyle w:val="16"/>
          <w:rFonts w:hint="default" w:eastAsia="SimSun"/>
          <w:lang w:val="en-US"/>
        </w:rPr>
        <w:t>)</w:t>
      </w:r>
    </w:p>
    <w:p w14:paraId="29BE62ED">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Mối liên kết của tập hợp dữ liệu (</w:t>
      </w:r>
      <w:r>
        <w:rPr>
          <w:rStyle w:val="16"/>
          <w:rFonts w:eastAsia="SimSun"/>
        </w:rPr>
        <w:t>Data set relationships</w:t>
      </w:r>
      <w:r>
        <w:rPr>
          <w:rStyle w:val="16"/>
          <w:rFonts w:hint="default" w:eastAsia="SimSun"/>
          <w:lang w:val="en-US"/>
        </w:rPr>
        <w:t>)</w:t>
      </w:r>
    </w:p>
    <w:p w14:paraId="6C1B6500">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Giá trị tham số (</w:t>
      </w:r>
      <w:r>
        <w:rPr>
          <w:rStyle w:val="16"/>
          <w:rFonts w:eastAsia="SimSun"/>
        </w:rPr>
        <w:t>Parameter values</w:t>
      </w:r>
      <w:r>
        <w:rPr>
          <w:rStyle w:val="16"/>
          <w:rFonts w:hint="default" w:eastAsia="SimSun"/>
          <w:lang w:val="en-US"/>
        </w:rPr>
        <w:t>)</w:t>
      </w:r>
    </w:p>
    <w:p w14:paraId="2AC42EDB">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Khuôn in của nhiều vùng báo cáo khác nhau (</w:t>
      </w:r>
      <w:r>
        <w:rPr>
          <w:rStyle w:val="16"/>
          <w:rFonts w:eastAsia="SimSun"/>
        </w:rPr>
        <w:t>Layouts of various report areas</w:t>
      </w:r>
      <w:r>
        <w:rPr>
          <w:rStyle w:val="16"/>
          <w:rFonts w:hint="default" w:eastAsia="SimSun"/>
          <w:lang w:val="en-US"/>
        </w:rPr>
        <w:t>)</w:t>
      </w:r>
    </w:p>
    <w:p w14:paraId="4A6021C6">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Nội dung khuôn in có các tùy chỉnh tương ứng giữa cấu trúc báo cáo và khuôn in (</w:t>
      </w:r>
      <w:r>
        <w:rPr>
          <w:rStyle w:val="16"/>
          <w:rFonts w:eastAsia="SimSun"/>
        </w:rPr>
        <w:t>The body of the layout layout with the correspondence settings between the report structure and layouts</w:t>
      </w:r>
      <w:r>
        <w:rPr>
          <w:rStyle w:val="16"/>
          <w:rFonts w:hint="default" w:eastAsia="SimSun"/>
          <w:lang w:val="en-US"/>
        </w:rPr>
        <w:t>)</w:t>
      </w:r>
    </w:p>
    <w:p w14:paraId="2441892E">
      <w:pPr>
        <w:spacing w:after="120" w:line="259" w:lineRule="auto"/>
        <w:ind w:firstLine="720"/>
        <w:jc w:val="both"/>
        <w:rPr>
          <w:rFonts w:ascii="Verdana" w:hAnsi="Verdana" w:eastAsia="SimSun" w:cs="Verdana"/>
          <w:color w:val="000000"/>
          <w:sz w:val="22"/>
          <w:szCs w:val="22"/>
        </w:rPr>
      </w:pPr>
      <w:r>
        <w:rPr>
          <w:rStyle w:val="16"/>
          <w:rFonts w:hint="default" w:eastAsia="SimSun"/>
        </w:rPr>
        <w:t xml:space="preserve">Truy vấn </w:t>
      </w:r>
      <w:r>
        <w:rPr>
          <w:rStyle w:val="16"/>
          <w:rFonts w:hint="default" w:eastAsia="SimSun"/>
          <w:lang w:val="en-US"/>
        </w:rPr>
        <w:t>khuôn mẫu dàn dựng</w:t>
      </w:r>
      <w:r>
        <w:rPr>
          <w:rStyle w:val="16"/>
          <w:rFonts w:hint="default" w:eastAsia="SimSun"/>
        </w:rPr>
        <w:t xml:space="preserve"> </w:t>
      </w:r>
      <w:r>
        <w:rPr>
          <w:rStyle w:val="16"/>
          <w:rFonts w:hint="default" w:eastAsia="SimSun"/>
          <w:lang w:val="en-US"/>
        </w:rPr>
        <w:t xml:space="preserve">(composition template query) </w:t>
      </w:r>
      <w:r>
        <w:rPr>
          <w:rStyle w:val="16"/>
          <w:rFonts w:hint="default" w:eastAsia="SimSun"/>
        </w:rPr>
        <w:t xml:space="preserve">là truy vấn kết quả được tạo ra để lấy dữ liệu từ cơ sở dữ liệu. Điều quan trọng là truy vấn </w:t>
      </w:r>
      <w:r>
        <w:rPr>
          <w:rStyle w:val="16"/>
          <w:rFonts w:hint="default" w:eastAsia="SimSun"/>
          <w:lang w:val="en-US"/>
        </w:rPr>
        <w:t xml:space="preserve">khuôn </w:t>
      </w:r>
      <w:r>
        <w:rPr>
          <w:rStyle w:val="16"/>
          <w:rFonts w:hint="default" w:eastAsia="SimSun"/>
        </w:rPr>
        <w:t xml:space="preserve">mẫu </w:t>
      </w:r>
      <w:r>
        <w:rPr>
          <w:rStyle w:val="16"/>
          <w:rFonts w:hint="default" w:eastAsia="SimSun"/>
          <w:lang w:val="en-US"/>
        </w:rPr>
        <w:t>dàn dựng</w:t>
      </w:r>
      <w:r>
        <w:rPr>
          <w:rStyle w:val="16"/>
          <w:rFonts w:hint="default" w:eastAsia="SimSun"/>
        </w:rPr>
        <w:t xml:space="preserve"> có thể khác đáng kể so với </w:t>
      </w:r>
      <w:r>
        <w:rPr>
          <w:rStyle w:val="16"/>
          <w:rFonts w:hint="default" w:eastAsia="SimSun"/>
          <w:lang w:val="en-US"/>
        </w:rPr>
        <w:t>truy vấn</w:t>
      </w:r>
      <w:r>
        <w:rPr>
          <w:rStyle w:val="16"/>
          <w:rFonts w:hint="default" w:eastAsia="SimSun"/>
        </w:rPr>
        <w:t xml:space="preserve"> nguồn dữ liệu </w:t>
      </w:r>
      <w:r>
        <w:rPr>
          <w:rStyle w:val="16"/>
          <w:rFonts w:hint="default" w:eastAsia="SimSun"/>
          <w:lang w:val="en-US"/>
        </w:rPr>
        <w:t>sơ đồ dàn dựng (composition schema data source request)</w:t>
      </w:r>
      <w:r>
        <w:rPr>
          <w:rStyle w:val="16"/>
          <w:rFonts w:hint="default" w:eastAsia="SimSun"/>
        </w:rPr>
        <w:t>. Ví dụ</w:t>
      </w:r>
      <w:r>
        <w:rPr>
          <w:rStyle w:val="16"/>
          <w:rFonts w:hint="default" w:eastAsia="SimSun"/>
          <w:lang w:val="en-US"/>
        </w:rPr>
        <w:t>:</w:t>
      </w:r>
      <w:r>
        <w:rPr>
          <w:rStyle w:val="16"/>
          <w:rFonts w:hint="default" w:eastAsia="SimSun"/>
        </w:rPr>
        <w:t xml:space="preserve"> </w:t>
      </w:r>
      <w:r>
        <w:rPr>
          <w:rStyle w:val="16"/>
          <w:rFonts w:hint="default" w:eastAsia="SimSun"/>
          <w:lang w:val="en-US"/>
        </w:rPr>
        <w:t xml:space="preserve">sơ </w:t>
      </w:r>
      <w:r>
        <w:rPr>
          <w:rStyle w:val="16"/>
          <w:rFonts w:hint="default" w:eastAsia="SimSun"/>
        </w:rPr>
        <w:t xml:space="preserve">đồ </w:t>
      </w:r>
      <w:r>
        <w:rPr>
          <w:rStyle w:val="16"/>
          <w:rFonts w:hint="default" w:eastAsia="SimSun"/>
          <w:lang w:val="en-US"/>
        </w:rPr>
        <w:t>dàn dựng</w:t>
      </w:r>
      <w:r>
        <w:rPr>
          <w:rStyle w:val="16"/>
          <w:rFonts w:hint="default" w:eastAsia="SimSun"/>
        </w:rPr>
        <w:t xml:space="preserve"> chỉ chứa các trường </w:t>
      </w:r>
      <w:r>
        <w:rPr>
          <w:rStyle w:val="16"/>
          <w:rFonts w:hint="default" w:eastAsia="SimSun"/>
          <w:lang w:val="en-US"/>
        </w:rPr>
        <w:t xml:space="preserve">(fields) </w:t>
      </w:r>
      <w:r>
        <w:rPr>
          <w:rStyle w:val="16"/>
          <w:rFonts w:hint="default" w:eastAsia="SimSun"/>
        </w:rPr>
        <w:t xml:space="preserve">và bộ lọc </w:t>
      </w:r>
      <w:r>
        <w:rPr>
          <w:rStyle w:val="16"/>
          <w:rFonts w:hint="default" w:eastAsia="SimSun"/>
          <w:lang w:val="en-US"/>
        </w:rPr>
        <w:t xml:space="preserve">(filters) </w:t>
      </w:r>
      <w:r>
        <w:rPr>
          <w:rStyle w:val="16"/>
          <w:rFonts w:hint="default" w:eastAsia="SimSun"/>
        </w:rPr>
        <w:t xml:space="preserve">được chọn trong </w:t>
      </w:r>
      <w:r>
        <w:rPr>
          <w:rStyle w:val="16"/>
          <w:rFonts w:hint="default" w:eastAsia="SimSun"/>
          <w:lang w:val="en-US"/>
        </w:rPr>
        <w:t>tùy chỉnh dàn dựng</w:t>
      </w:r>
      <w:r>
        <w:rPr>
          <w:rStyle w:val="16"/>
          <w:rFonts w:hint="default" w:eastAsia="SimSun"/>
        </w:rPr>
        <w:t xml:space="preserve">. Các trường không sử dụng sẽ tự động bị xóa khỏi truy vấn cuối cùng (ngoại lệ đối với quy tắc này là các trường </w:t>
      </w:r>
      <w:r>
        <w:rPr>
          <w:rStyle w:val="16"/>
          <w:rFonts w:hint="default" w:eastAsia="SimSun"/>
          <w:lang w:val="en-US"/>
        </w:rPr>
        <w:t>dàn dựng</w:t>
      </w:r>
      <w:r>
        <w:rPr>
          <w:rStyle w:val="16"/>
          <w:rFonts w:hint="default" w:eastAsia="SimSun"/>
        </w:rPr>
        <w:t xml:space="preserve"> có vai trò đặc biệt </w:t>
      </w:r>
      <w:r>
        <w:rPr>
          <w:rStyle w:val="16"/>
          <w:rFonts w:hint="default" w:eastAsia="SimSun"/>
          <w:lang w:val="en-US"/>
        </w:rPr>
        <w:t xml:space="preserve">là </w:t>
      </w:r>
      <w:r>
        <w:rPr>
          <w:rStyle w:val="16"/>
          <w:rFonts w:hint="default" w:eastAsia="SimSun"/>
        </w:rPr>
        <w:t>"Số dư</w:t>
      </w:r>
      <w:r>
        <w:rPr>
          <w:rStyle w:val="16"/>
          <w:rFonts w:hint="default" w:eastAsia="SimSun"/>
          <w:lang w:val="en-US"/>
        </w:rPr>
        <w:t xml:space="preserve"> (Balances)</w:t>
      </w:r>
      <w:r>
        <w:rPr>
          <w:rStyle w:val="16"/>
          <w:rFonts w:hint="default" w:eastAsia="SimSun"/>
        </w:rPr>
        <w:t xml:space="preserve">" được chỉ định. Chúng ta sẽ tìm hiểu về vai trò của các trường sau). Ngoài ra, truy vấn </w:t>
      </w:r>
      <w:r>
        <w:rPr>
          <w:rStyle w:val="16"/>
          <w:rFonts w:hint="default" w:eastAsia="SimSun"/>
          <w:lang w:val="en-US"/>
        </w:rPr>
        <w:t>sơ đồ dàn dựng</w:t>
      </w:r>
      <w:r>
        <w:rPr>
          <w:rStyle w:val="16"/>
          <w:rFonts w:hint="default" w:eastAsia="SimSun"/>
        </w:rPr>
        <w:t xml:space="preserve"> có thể chỉ định cấu trúc của phần mở rộng ngôn ngữ truy vấn cho DCS, điều này cũng ảnh hưởng đến truy vấn </w:t>
      </w:r>
      <w:r>
        <w:rPr>
          <w:rStyle w:val="16"/>
          <w:rFonts w:hint="default" w:eastAsia="SimSun"/>
          <w:lang w:val="en-US"/>
        </w:rPr>
        <w:t>cuối cùng của khuôn mẫu dàn dựng</w:t>
      </w:r>
      <w:r>
        <w:rPr>
          <w:rStyle w:val="16"/>
          <w:rFonts w:eastAsia="SimSun"/>
        </w:rPr>
        <w:t>.</w:t>
      </w:r>
    </w:p>
    <w:p w14:paraId="51D4D1E3">
      <w:pPr>
        <w:spacing w:after="120" w:line="259" w:lineRule="auto"/>
        <w:ind w:firstLine="720"/>
        <w:jc w:val="both"/>
        <w:rPr>
          <w:rFonts w:ascii="Verdana" w:hAnsi="Verdana" w:eastAsia="SimSun" w:cs="Verdana"/>
          <w:color w:val="000000"/>
          <w:sz w:val="22"/>
          <w:szCs w:val="22"/>
        </w:rPr>
      </w:pPr>
      <w:r>
        <w:rPr>
          <w:rStyle w:val="16"/>
          <w:rFonts w:hint="default" w:eastAsia="SimSun"/>
        </w:rPr>
        <w:t xml:space="preserve">Toàn bộ quá trình tạo báo cáo là tự động. Người dùng chỉ cần mô tả các thành phần của </w:t>
      </w:r>
      <w:r>
        <w:rPr>
          <w:rStyle w:val="16"/>
          <w:rFonts w:hint="default" w:eastAsia="SimSun"/>
          <w:lang w:val="en-US"/>
        </w:rPr>
        <w:t>sơ đồ dàn dựng</w:t>
      </w:r>
      <w:r>
        <w:rPr>
          <w:rStyle w:val="16"/>
          <w:rFonts w:hint="default" w:eastAsia="SimSun"/>
        </w:rPr>
        <w:t xml:space="preserve"> và chỉ định các </w:t>
      </w:r>
      <w:r>
        <w:rPr>
          <w:rStyle w:val="16"/>
          <w:rFonts w:hint="default" w:eastAsia="SimSun"/>
          <w:lang w:val="en-US"/>
        </w:rPr>
        <w:t>tùy chỉnh dàn dựng</w:t>
      </w:r>
      <w:r>
        <w:rPr>
          <w:rStyle w:val="16"/>
          <w:rFonts w:hint="default" w:eastAsia="SimSun"/>
        </w:rPr>
        <w:t xml:space="preserve"> cần thiết. Tuy nhiên, có thể thực hiện </w:t>
      </w:r>
      <w:r>
        <w:rPr>
          <w:rStyle w:val="16"/>
          <w:rFonts w:hint="default" w:eastAsia="SimSun"/>
          <w:lang w:val="en-US"/>
        </w:rPr>
        <w:t xml:space="preserve">quá </w:t>
      </w:r>
      <w:r>
        <w:rPr>
          <w:rStyle w:val="16"/>
          <w:rFonts w:hint="default" w:eastAsia="SimSun"/>
        </w:rPr>
        <w:t xml:space="preserve">trình này </w:t>
      </w:r>
      <w:r>
        <w:rPr>
          <w:rStyle w:val="16"/>
          <w:rFonts w:hint="default" w:eastAsia="SimSun"/>
          <w:lang w:val="en-US"/>
        </w:rPr>
        <w:t xml:space="preserve">một </w:t>
      </w:r>
      <w:r>
        <w:rPr>
          <w:rStyle w:val="16"/>
          <w:rFonts w:hint="default" w:eastAsia="SimSun"/>
        </w:rPr>
        <w:t xml:space="preserve">cách thủ công bằng cách sử dụng </w:t>
      </w:r>
      <w:r>
        <w:rPr>
          <w:rStyle w:val="16"/>
          <w:rFonts w:hint="default" w:eastAsia="SimSun"/>
          <w:lang w:val="en-US"/>
        </w:rPr>
        <w:t>code</w:t>
      </w:r>
      <w:r>
        <w:rPr>
          <w:rStyle w:val="16"/>
          <w:rFonts w:hint="default" w:eastAsia="SimSun"/>
        </w:rPr>
        <w:t xml:space="preserve">. </w:t>
      </w:r>
      <w:r>
        <w:rPr>
          <w:rStyle w:val="16"/>
          <w:rFonts w:hint="default" w:eastAsia="SimSun"/>
          <w:lang w:val="en-US"/>
        </w:rPr>
        <w:t>Chúng ta sẽ tìm hiểu về điều này sau</w:t>
      </w:r>
      <w:r>
        <w:rPr>
          <w:rStyle w:val="16"/>
          <w:rFonts w:eastAsia="SimSun"/>
        </w:rPr>
        <w:t>.</w:t>
      </w:r>
    </w:p>
    <w:p w14:paraId="42DF1DB8">
      <w:pPr>
        <w:spacing w:after="120" w:line="259" w:lineRule="auto"/>
        <w:ind w:firstLine="720"/>
        <w:jc w:val="both"/>
        <w:rPr>
          <w:rFonts w:ascii="Verdana" w:hAnsi="Verdana" w:eastAsia="SimSun" w:cs="Verdana"/>
          <w:color w:val="000000"/>
          <w:sz w:val="22"/>
          <w:szCs w:val="22"/>
        </w:rPr>
      </w:pPr>
      <w:r>
        <w:rPr>
          <w:rStyle w:val="16"/>
          <w:rFonts w:hint="default" w:eastAsia="SimSun"/>
          <w:lang w:val="en-US"/>
        </w:rPr>
        <w:t>Bởi v</w:t>
      </w:r>
      <w:r>
        <w:rPr>
          <w:rStyle w:val="16"/>
          <w:rFonts w:hint="default" w:eastAsia="SimSun"/>
        </w:rPr>
        <w:t xml:space="preserve">ì chủ đề "Data Composition System" khá rộng và đôi khi phức tạp nên dễ bị nhầm lẫn. Do đó, tôi đề xuất </w:t>
      </w:r>
      <w:r>
        <w:rPr>
          <w:rStyle w:val="16"/>
          <w:rFonts w:hint="default" w:ascii="Verdana" w:eastAsia="SimSun"/>
          <w:lang w:val="en-US"/>
        </w:rPr>
        <w:t>đưa ra</w:t>
      </w:r>
      <w:r>
        <w:rPr>
          <w:rStyle w:val="16"/>
          <w:rFonts w:hint="default" w:eastAsia="SimSun"/>
        </w:rPr>
        <w:t xml:space="preserve"> một ví dụ thực tế để hiểu rõ bản chất và cách thức hoạt động của báo cáo dựa trên cơ chế này</w:t>
      </w:r>
      <w:r>
        <w:rPr>
          <w:rStyle w:val="16"/>
          <w:rFonts w:eastAsia="SimSun"/>
        </w:rPr>
        <w:t>.</w:t>
      </w:r>
    </w:p>
    <w:p w14:paraId="57087FAE">
      <w:pPr>
        <w:spacing w:after="120" w:line="259" w:lineRule="auto"/>
        <w:jc w:val="both"/>
        <w:rPr>
          <w:rFonts w:ascii="Verdana" w:hAnsi="Verdana" w:eastAsia="SimSun" w:cs="Verdana"/>
          <w:color w:val="000000"/>
          <w:sz w:val="22"/>
          <w:szCs w:val="22"/>
          <w:lang w:val="ru-RU"/>
        </w:rPr>
      </w:pPr>
      <w:r>
        <w:rPr>
          <w:rFonts w:hint="default" w:ascii="Verdana" w:hAnsi="Verdana" w:eastAsia="Verdana" w:cs="Verdana"/>
          <w:color w:val="2F5496"/>
          <w:sz w:val="28"/>
          <w:szCs w:val="28"/>
          <w:lang w:val="en-US"/>
        </w:rPr>
        <w:t>Báo cáo đơn giản</w:t>
      </w:r>
    </w:p>
    <w:p w14:paraId="71A05E9F">
      <w:pPr>
        <w:spacing w:after="120" w:line="259" w:lineRule="auto"/>
        <w:ind w:firstLine="720"/>
        <w:jc w:val="both"/>
        <w:rPr>
          <w:rFonts w:ascii="Verdana" w:hAnsi="Verdana" w:eastAsia="SimSun" w:cs="Verdana"/>
          <w:color w:val="000000"/>
          <w:sz w:val="22"/>
          <w:szCs w:val="22"/>
        </w:rPr>
      </w:pPr>
      <w:r>
        <w:rPr>
          <w:rStyle w:val="16"/>
          <w:rFonts w:hint="default" w:eastAsia="SimSun"/>
        </w:rPr>
        <w:t xml:space="preserve">Tôi đổi tên báo cáo </w:t>
      </w:r>
      <w:r>
        <w:rPr>
          <w:rStyle w:val="16"/>
          <w:rFonts w:hint="default" w:eastAsia="SimSun"/>
          <w:lang w:val="en-US"/>
        </w:rPr>
        <w:t>Sales</w:t>
      </w:r>
      <w:r>
        <w:rPr>
          <w:rStyle w:val="16"/>
          <w:rFonts w:hint="default" w:eastAsia="SimSun"/>
        </w:rPr>
        <w:t xml:space="preserve"> thành SalesTemplate (từ đồng nghĩa: "Sales (template)") và tạo báo cáo Sales mới, tôi đưa báo cáo này vào subsystem </w:t>
      </w:r>
      <w:r>
        <w:rPr>
          <w:rStyle w:val="16"/>
          <w:rFonts w:hint="default" w:eastAsia="SimSun"/>
          <w:lang w:val="en-US"/>
        </w:rPr>
        <w:t>“</w:t>
      </w:r>
      <w:r>
        <w:rPr>
          <w:rStyle w:val="16"/>
          <w:rFonts w:hint="default" w:eastAsia="SimSun"/>
        </w:rPr>
        <w:t>Sales</w:t>
      </w:r>
      <w:r>
        <w:rPr>
          <w:rStyle w:val="16"/>
          <w:rFonts w:hint="default" w:eastAsia="SimSun"/>
          <w:lang w:val="en-US"/>
        </w:rPr>
        <w:t>”</w:t>
      </w:r>
      <w:r>
        <w:rPr>
          <w:rStyle w:val="16"/>
          <w:rFonts w:hint="default" w:eastAsia="SimSun"/>
        </w:rPr>
        <w:t xml:space="preserve">. Tiếp theo, tôi tạo </w:t>
      </w:r>
      <w:r>
        <w:rPr>
          <w:rStyle w:val="16"/>
          <w:rFonts w:hint="default" w:eastAsia="SimSun"/>
          <w:lang w:val="en-US"/>
        </w:rPr>
        <w:t xml:space="preserve">khuôn </w:t>
      </w:r>
      <w:r>
        <w:rPr>
          <w:rStyle w:val="16"/>
          <w:rFonts w:hint="default" w:eastAsia="SimSun"/>
        </w:rPr>
        <w:t xml:space="preserve">mẫu mới với </w:t>
      </w:r>
      <w:r>
        <w:rPr>
          <w:rStyle w:val="16"/>
          <w:rFonts w:hint="default" w:eastAsia="SimSun"/>
          <w:lang w:val="en-US"/>
        </w:rPr>
        <w:t>kiểu Sơ đồ dàn dựng</w:t>
      </w:r>
      <w:r>
        <w:rPr>
          <w:rStyle w:val="16"/>
          <w:rFonts w:hint="default" w:eastAsia="SimSun"/>
        </w:rPr>
        <w:t xml:space="preserve"> dữ liệu</w:t>
      </w:r>
      <w:r>
        <w:rPr>
          <w:rStyle w:val="16"/>
          <w:rFonts w:hint="default" w:eastAsia="SimSun"/>
          <w:lang w:val="en-US"/>
        </w:rPr>
        <w:t xml:space="preserve"> (Data composition schema)</w:t>
      </w:r>
      <w:r>
        <w:rPr>
          <w:rStyle w:val="16"/>
          <w:rFonts w:hint="default" w:eastAsia="SimSun"/>
        </w:rPr>
        <w:t xml:space="preserve">. </w:t>
      </w:r>
      <w:r>
        <w:rPr>
          <w:rStyle w:val="16"/>
          <w:rFonts w:hint="default" w:eastAsia="SimSun"/>
          <w:lang w:val="en-US"/>
        </w:rPr>
        <w:t>C</w:t>
      </w:r>
      <w:r>
        <w:rPr>
          <w:rStyle w:val="16"/>
          <w:rFonts w:hint="default" w:eastAsia="SimSun"/>
        </w:rPr>
        <w:t>ó thể thực hiện việc này chỉ bằng cách nhấp vào nút kính lúp trong trường "Main data composition schema" hoặc nút "Open data composition schema"</w:t>
      </w:r>
      <w:r>
        <w:rPr>
          <w:rStyle w:val="16"/>
          <w:rFonts w:eastAsia="SimSun"/>
        </w:rPr>
        <w:t>.</w:t>
      </w:r>
    </w:p>
    <w:p w14:paraId="312C37C5">
      <w:pPr>
        <w:pStyle w:val="12"/>
        <w:suppressLineNumbers/>
      </w:pPr>
      <w:r>
        <w:drawing>
          <wp:inline distT="0" distB="0" distL="114300" distR="114300">
            <wp:extent cx="5267325" cy="25431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67325" cy="2543175"/>
                    </a:xfrm>
                    <a:prstGeom prst="rect">
                      <a:avLst/>
                    </a:prstGeom>
                    <a:noFill/>
                    <a:ln w="12700">
                      <a:noFill/>
                    </a:ln>
                  </pic:spPr>
                </pic:pic>
              </a:graphicData>
            </a:graphic>
          </wp:inline>
        </w:drawing>
      </w:r>
    </w:p>
    <w:p w14:paraId="62E48834">
      <w:pPr>
        <w:spacing w:after="120" w:line="259" w:lineRule="auto"/>
        <w:ind w:firstLine="720"/>
        <w:jc w:val="both"/>
        <w:rPr>
          <w:rFonts w:ascii="Verdana" w:hAnsi="Verdana" w:eastAsia="SimSun" w:cs="Verdana"/>
          <w:color w:val="000000"/>
          <w:sz w:val="22"/>
          <w:szCs w:val="22"/>
        </w:rPr>
      </w:pPr>
      <w:r>
        <w:rPr>
          <w:rStyle w:val="16"/>
          <w:rFonts w:hint="default" w:eastAsia="SimSun"/>
        </w:rPr>
        <w:t xml:space="preserve">Khi nhấp vào, </w:t>
      </w:r>
      <w:r>
        <w:rPr>
          <w:rStyle w:val="16"/>
          <w:rFonts w:hint="default" w:eastAsia="SimSun"/>
          <w:lang w:val="en-US"/>
        </w:rPr>
        <w:t xml:space="preserve">sẽ mở ra </w:t>
      </w:r>
      <w:r>
        <w:rPr>
          <w:rStyle w:val="16"/>
          <w:rFonts w:hint="default" w:eastAsia="SimSun"/>
        </w:rPr>
        <w:t xml:space="preserve">một cửa sổ tạo </w:t>
      </w:r>
      <w:r>
        <w:rPr>
          <w:rStyle w:val="16"/>
          <w:rFonts w:hint="default" w:eastAsia="SimSun"/>
          <w:lang w:val="en-US"/>
        </w:rPr>
        <w:t>khuôn mẫu</w:t>
      </w:r>
      <w:r>
        <w:rPr>
          <w:rStyle w:val="16"/>
          <w:rFonts w:hint="default" w:eastAsia="SimSun"/>
        </w:rPr>
        <w:t xml:space="preserve">, trong đó </w:t>
      </w:r>
      <w:r>
        <w:rPr>
          <w:rStyle w:val="16"/>
          <w:rFonts w:hint="default" w:ascii="Verdana" w:eastAsia="SimSun"/>
          <w:lang w:val="en-US"/>
        </w:rPr>
        <w:t>đã chỉ định</w:t>
      </w:r>
      <w:r>
        <w:rPr>
          <w:rStyle w:val="16"/>
          <w:rFonts w:hint="default" w:eastAsia="SimSun"/>
        </w:rPr>
        <w:t xml:space="preserve"> và không thể thay đổi</w:t>
      </w:r>
      <w:r>
        <w:rPr>
          <w:rStyle w:val="16"/>
          <w:rFonts w:hint="default" w:eastAsia="SimSun"/>
          <w:lang w:val="en-US"/>
        </w:rPr>
        <w:t xml:space="preserve"> </w:t>
      </w:r>
      <w:r>
        <w:rPr>
          <w:rStyle w:val="16"/>
          <w:rFonts w:hint="default" w:ascii="Verdana" w:eastAsia="SimSun"/>
          <w:lang w:val="en-US"/>
        </w:rPr>
        <w:t>kiểu khuôn mẫu</w:t>
      </w:r>
      <w:r>
        <w:rPr>
          <w:rStyle w:val="16"/>
          <w:rFonts w:hint="default" w:eastAsia="SimSun"/>
        </w:rPr>
        <w:t xml:space="preserve">, chỉ có thể thay đổi tên </w:t>
      </w:r>
      <w:r>
        <w:rPr>
          <w:rStyle w:val="16"/>
          <w:rFonts w:hint="default" w:eastAsia="SimSun"/>
          <w:lang w:val="en-US"/>
        </w:rPr>
        <w:t xml:space="preserve">khuôn </w:t>
      </w:r>
      <w:r>
        <w:rPr>
          <w:rStyle w:val="16"/>
          <w:rFonts w:hint="default" w:eastAsia="SimSun"/>
        </w:rPr>
        <w:t xml:space="preserve">mẫu và </w:t>
      </w:r>
      <w:r>
        <w:rPr>
          <w:rStyle w:val="16"/>
          <w:rFonts w:hint="default" w:eastAsia="SimSun"/>
          <w:lang w:val="en-US"/>
        </w:rPr>
        <w:t>kết thúc</w:t>
      </w:r>
      <w:r>
        <w:rPr>
          <w:rStyle w:val="16"/>
          <w:rFonts w:hint="default" w:eastAsia="SimSun"/>
        </w:rPr>
        <w:t xml:space="preserve"> </w:t>
      </w:r>
      <w:r>
        <w:rPr>
          <w:rStyle w:val="16"/>
          <w:rFonts w:hint="default" w:eastAsia="SimSun"/>
          <w:lang w:val="en-US"/>
        </w:rPr>
        <w:t xml:space="preserve">thao tác </w:t>
      </w:r>
      <w:r>
        <w:rPr>
          <w:rStyle w:val="16"/>
          <w:rFonts w:hint="default" w:eastAsia="SimSun"/>
        </w:rPr>
        <w:t>bằng cách nhấp vào nút "Finish"</w:t>
      </w:r>
      <w:r>
        <w:rPr>
          <w:rStyle w:val="16"/>
          <w:rFonts w:eastAsia="SimSun"/>
        </w:rPr>
        <w:t>.</w:t>
      </w:r>
    </w:p>
    <w:p w14:paraId="64B07AED">
      <w:pPr>
        <w:spacing w:after="120" w:line="259" w:lineRule="auto"/>
        <w:jc w:val="both"/>
        <w:rPr>
          <w:rFonts w:ascii="Verdana" w:hAnsi="Verdana" w:eastAsia="SimSun" w:cs="Verdana"/>
          <w:color w:val="000000"/>
          <w:sz w:val="22"/>
          <w:szCs w:val="22"/>
        </w:rPr>
      </w:pPr>
      <w:r>
        <w:drawing>
          <wp:inline distT="0" distB="0" distL="114300" distR="114300">
            <wp:extent cx="5274310" cy="3284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4310" cy="3284855"/>
                    </a:xfrm>
                    <a:prstGeom prst="rect">
                      <a:avLst/>
                    </a:prstGeom>
                    <a:noFill/>
                    <a:ln w="9525">
                      <a:noFill/>
                    </a:ln>
                  </pic:spPr>
                </pic:pic>
              </a:graphicData>
            </a:graphic>
          </wp:inline>
        </w:drawing>
      </w:r>
    </w:p>
    <w:p w14:paraId="6FC34320">
      <w:pPr>
        <w:spacing w:after="120" w:line="259" w:lineRule="auto"/>
        <w:ind w:firstLine="720"/>
        <w:jc w:val="both"/>
        <w:rPr>
          <w:rFonts w:ascii="Verdana" w:hAnsi="Verdana" w:eastAsia="SimSun" w:cs="Verdana"/>
          <w:color w:val="000000"/>
          <w:sz w:val="22"/>
          <w:szCs w:val="22"/>
        </w:rPr>
      </w:pPr>
    </w:p>
    <w:p w14:paraId="39B4A3DC">
      <w:pPr>
        <w:spacing w:after="120" w:line="259" w:lineRule="auto"/>
        <w:ind w:firstLine="720"/>
        <w:jc w:val="both"/>
        <w:rPr>
          <w:rFonts w:ascii="Verdana" w:hAnsi="Verdana" w:eastAsia="SimSun" w:cs="Verdana"/>
          <w:color w:val="000000"/>
          <w:sz w:val="22"/>
          <w:szCs w:val="22"/>
        </w:rPr>
      </w:pPr>
      <w:r>
        <w:rPr>
          <w:rStyle w:val="16"/>
          <w:rFonts w:hint="default" w:eastAsia="SimSun"/>
        </w:rPr>
        <w:t xml:space="preserve">Khi </w:t>
      </w:r>
      <w:r>
        <w:rPr>
          <w:rStyle w:val="16"/>
          <w:rFonts w:hint="default" w:eastAsia="SimSun"/>
          <w:lang w:val="en-US"/>
        </w:rPr>
        <w:t xml:space="preserve">khuôn </w:t>
      </w:r>
      <w:r>
        <w:rPr>
          <w:rStyle w:val="16"/>
          <w:rFonts w:hint="default" w:eastAsia="SimSun"/>
        </w:rPr>
        <w:t>mẫu hoàn tất, bạn sẽ thấy</w:t>
      </w:r>
      <w:r>
        <w:rPr>
          <w:rStyle w:val="16"/>
          <w:rFonts w:hint="default" w:eastAsia="SimSun"/>
          <w:lang w:val="en-US"/>
        </w:rPr>
        <w:t xml:space="preserve"> khuôn mẫu </w:t>
      </w:r>
      <w:r>
        <w:rPr>
          <w:rStyle w:val="16"/>
          <w:rFonts w:hint="default" w:eastAsia="SimSun"/>
        </w:rPr>
        <w:t>này</w:t>
      </w:r>
      <w:r>
        <w:rPr>
          <w:rStyle w:val="16"/>
          <w:rFonts w:hint="default" w:eastAsia="SimSun"/>
          <w:lang w:val="en-US"/>
        </w:rPr>
        <w:t xml:space="preserve"> mở ra</w:t>
      </w:r>
      <w:r>
        <w:rPr>
          <w:rStyle w:val="16"/>
          <w:rFonts w:hint="default" w:eastAsia="SimSun"/>
        </w:rPr>
        <w:t>. Tab đầu tiên trong biểu mẫu là "Data sets"</w:t>
      </w:r>
      <w:r>
        <w:rPr>
          <w:rStyle w:val="16"/>
          <w:rFonts w:eastAsia="SimSun"/>
        </w:rPr>
        <w:t>.</w:t>
      </w:r>
    </w:p>
    <w:p w14:paraId="57E9B9F0">
      <w:pPr>
        <w:spacing w:after="120" w:line="259" w:lineRule="auto"/>
        <w:jc w:val="both"/>
        <w:rPr>
          <w:rFonts w:ascii="Verdana" w:hAnsi="Verdana" w:eastAsia="SimSun" w:cs="Verdana"/>
          <w:color w:val="000000"/>
          <w:sz w:val="22"/>
          <w:szCs w:val="22"/>
        </w:rPr>
      </w:pPr>
      <w:r>
        <w:drawing>
          <wp:inline distT="0" distB="0" distL="114300" distR="114300">
            <wp:extent cx="5271135" cy="2816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1135" cy="2816860"/>
                    </a:xfrm>
                    <a:prstGeom prst="rect">
                      <a:avLst/>
                    </a:prstGeom>
                    <a:noFill/>
                    <a:ln w="9525">
                      <a:noFill/>
                    </a:ln>
                  </pic:spPr>
                </pic:pic>
              </a:graphicData>
            </a:graphic>
          </wp:inline>
        </w:drawing>
      </w:r>
    </w:p>
    <w:p w14:paraId="2E182154">
      <w:pPr>
        <w:spacing w:after="120" w:line="259" w:lineRule="auto"/>
        <w:ind w:firstLine="720"/>
        <w:jc w:val="both"/>
        <w:rPr>
          <w:rFonts w:ascii="Verdana" w:hAnsi="Verdana" w:eastAsia="SimSun" w:cs="Verdana"/>
          <w:color w:val="000000"/>
          <w:sz w:val="22"/>
          <w:szCs w:val="22"/>
        </w:rPr>
      </w:pPr>
      <w:r>
        <w:rPr>
          <w:rStyle w:val="16"/>
          <w:rFonts w:hint="default" w:eastAsia="SimSun"/>
        </w:rPr>
        <w:t xml:space="preserve">Data sets trong </w:t>
      </w:r>
      <w:r>
        <w:rPr>
          <w:rStyle w:val="16"/>
          <w:rFonts w:hint="default" w:eastAsia="SimSun"/>
          <w:lang w:val="en-US"/>
        </w:rPr>
        <w:t xml:space="preserve">sơ đồ dàn dựng </w:t>
      </w:r>
      <w:r>
        <w:rPr>
          <w:rStyle w:val="16"/>
          <w:rFonts w:hint="default" w:eastAsia="SimSun"/>
        </w:rPr>
        <w:t xml:space="preserve">dữ liệu chứa thông tin về các trường có thể được truy xuất từ một tập </w:t>
      </w:r>
      <w:r>
        <w:rPr>
          <w:rStyle w:val="16"/>
          <w:rFonts w:hint="default" w:eastAsia="SimSun"/>
          <w:lang w:val="en-US"/>
        </w:rPr>
        <w:t xml:space="preserve">hợp </w:t>
      </w:r>
      <w:r>
        <w:rPr>
          <w:rStyle w:val="16"/>
          <w:rFonts w:hint="default" w:eastAsia="SimSun"/>
        </w:rPr>
        <w:t xml:space="preserve">dữ liệu nhất định, các trường nào của </w:t>
      </w:r>
      <w:r>
        <w:rPr>
          <w:rStyle w:val="16"/>
          <w:rFonts w:hint="default" w:eastAsia="SimSun"/>
          <w:lang w:val="en-US"/>
        </w:rPr>
        <w:t>data sets</w:t>
      </w:r>
      <w:r>
        <w:rPr>
          <w:rStyle w:val="16"/>
          <w:rFonts w:hint="default" w:eastAsia="SimSun"/>
        </w:rPr>
        <w:t xml:space="preserve"> có thể được sử dụng trong bộ lọc, v.v. </w:t>
      </w:r>
      <w:r>
        <w:rPr>
          <w:rStyle w:val="16"/>
          <w:rFonts w:hint="default" w:eastAsia="SimSun"/>
          <w:lang w:val="en-US"/>
        </w:rPr>
        <w:t>Sơ đồ dàn dựng</w:t>
      </w:r>
      <w:r>
        <w:rPr>
          <w:rStyle w:val="16"/>
          <w:rFonts w:hint="default" w:eastAsia="SimSun"/>
        </w:rPr>
        <w:t xml:space="preserve"> dữ liệu có thể chứa nhiều </w:t>
      </w:r>
      <w:r>
        <w:rPr>
          <w:rStyle w:val="16"/>
          <w:rFonts w:hint="default" w:eastAsia="SimSun"/>
          <w:lang w:val="en-US"/>
        </w:rPr>
        <w:t>data sets</w:t>
      </w:r>
      <w:r>
        <w:rPr>
          <w:rStyle w:val="16"/>
          <w:rFonts w:hint="default" w:eastAsia="SimSun"/>
        </w:rPr>
        <w:t xml:space="preserve">. Có ba </w:t>
      </w:r>
      <w:r>
        <w:rPr>
          <w:rStyle w:val="16"/>
          <w:rFonts w:hint="default" w:eastAsia="SimSun"/>
          <w:lang w:val="en-US"/>
        </w:rPr>
        <w:t>kiểu data sets</w:t>
      </w:r>
      <w:r>
        <w:rPr>
          <w:rStyle w:val="16"/>
          <w:rFonts w:eastAsia="SimSun"/>
        </w:rPr>
        <w:t>:</w:t>
      </w:r>
    </w:p>
    <w:p w14:paraId="4D2F7E88">
      <w:pPr>
        <w:spacing w:after="120" w:line="259" w:lineRule="auto"/>
        <w:ind w:firstLine="720"/>
        <w:jc w:val="both"/>
        <w:rPr>
          <w:rFonts w:ascii="Verdana" w:hAnsi="Verdana" w:eastAsia="SimSun" w:cs="Verdana"/>
          <w:color w:val="000000"/>
          <w:sz w:val="22"/>
          <w:szCs w:val="22"/>
        </w:rPr>
      </w:pPr>
      <w:r>
        <w:rPr>
          <w:rStyle w:val="16"/>
          <w:rFonts w:eastAsia="SimSun"/>
        </w:rPr>
        <w:t xml:space="preserve">1) query - </w:t>
      </w:r>
      <w:r>
        <w:rPr>
          <w:rStyle w:val="16"/>
          <w:rFonts w:hint="default" w:eastAsia="SimSun"/>
        </w:rPr>
        <w:t>việc truy xuất dữ liệu được mô tả bằng ngôn ngữ truy vấn</w:t>
      </w:r>
      <w:r>
        <w:rPr>
          <w:rStyle w:val="16"/>
          <w:rFonts w:eastAsia="SimSun"/>
        </w:rPr>
        <w:t>;</w:t>
      </w:r>
    </w:p>
    <w:p w14:paraId="0709CCC6">
      <w:pPr>
        <w:spacing w:after="120" w:line="259" w:lineRule="auto"/>
        <w:ind w:firstLine="720"/>
        <w:jc w:val="both"/>
        <w:rPr>
          <w:rFonts w:ascii="Verdana" w:hAnsi="Verdana" w:eastAsia="SimSun" w:cs="Verdana"/>
          <w:color w:val="000000"/>
          <w:sz w:val="22"/>
          <w:szCs w:val="22"/>
        </w:rPr>
      </w:pPr>
      <w:r>
        <w:rPr>
          <w:rStyle w:val="16"/>
          <w:rFonts w:eastAsia="SimSun"/>
        </w:rPr>
        <w:t xml:space="preserve">2) object - </w:t>
      </w:r>
      <w:r>
        <w:rPr>
          <w:rStyle w:val="16"/>
          <w:rFonts w:hint="default" w:eastAsia="SimSun"/>
        </w:rPr>
        <w:t>mô tả tên của data set</w:t>
      </w:r>
      <w:r>
        <w:rPr>
          <w:rStyle w:val="16"/>
          <w:rFonts w:hint="default" w:eastAsia="SimSun"/>
          <w:lang w:val="en-US"/>
        </w:rPr>
        <w:t xml:space="preserve"> </w:t>
      </w:r>
      <w:r>
        <w:rPr>
          <w:rStyle w:val="16"/>
          <w:rFonts w:hint="default" w:eastAsia="SimSun"/>
        </w:rPr>
        <w:t>bên ngoài mà dữ liệu sẽ được truy xuất. Bảng giá trị</w:t>
      </w:r>
      <w:r>
        <w:rPr>
          <w:rStyle w:val="16"/>
          <w:rFonts w:hint="default" w:eastAsia="SimSun"/>
          <w:lang w:val="en-US"/>
        </w:rPr>
        <w:t xml:space="preserve"> (value table)</w:t>
      </w:r>
      <w:r>
        <w:rPr>
          <w:rStyle w:val="16"/>
          <w:rFonts w:hint="default" w:eastAsia="SimSun"/>
        </w:rPr>
        <w:t>, lựa chọn</w:t>
      </w:r>
      <w:r>
        <w:rPr>
          <w:rStyle w:val="16"/>
          <w:rFonts w:hint="default" w:eastAsia="SimSun"/>
          <w:lang w:val="en-US"/>
        </w:rPr>
        <w:t xml:space="preserve"> (selection)</w:t>
      </w:r>
      <w:r>
        <w:rPr>
          <w:rStyle w:val="16"/>
          <w:rFonts w:hint="default" w:eastAsia="SimSun"/>
        </w:rPr>
        <w:t xml:space="preserve"> từ kết quả truy vấn, phạm vi ô </w:t>
      </w:r>
      <w:r>
        <w:rPr>
          <w:rStyle w:val="16"/>
          <w:rFonts w:hint="default" w:eastAsia="SimSun"/>
          <w:lang w:val="en-US"/>
        </w:rPr>
        <w:t xml:space="preserve">(range of cells) </w:t>
      </w:r>
      <w:r>
        <w:rPr>
          <w:rStyle w:val="16"/>
          <w:rFonts w:hint="default" w:eastAsia="SimSun"/>
        </w:rPr>
        <w:t xml:space="preserve">trong tài liệu bảng tính, tập hợp các bản ghi </w:t>
      </w:r>
      <w:r>
        <w:rPr>
          <w:rStyle w:val="16"/>
          <w:rFonts w:hint="default" w:eastAsia="SimSun"/>
          <w:lang w:val="en-US"/>
        </w:rPr>
        <w:t>của biểu ghi (set of register records)</w:t>
      </w:r>
      <w:r>
        <w:rPr>
          <w:rStyle w:val="16"/>
          <w:rFonts w:hint="default" w:eastAsia="SimSun"/>
        </w:rPr>
        <w:t xml:space="preserve"> và các nguồn khác có thể được sử dụng làm data set bên ngoài. </w:t>
      </w:r>
      <w:r>
        <w:rPr>
          <w:rStyle w:val="16"/>
          <w:rFonts w:hint="default" w:eastAsia="SimSun"/>
          <w:lang w:val="en-US"/>
        </w:rPr>
        <w:t>D</w:t>
      </w:r>
      <w:r>
        <w:rPr>
          <w:rStyle w:val="16"/>
          <w:rFonts w:hint="default" w:eastAsia="SimSun"/>
        </w:rPr>
        <w:t xml:space="preserve">ata set bên ngoài được sử dụng phổ biến nhất là bảng giá trị do tính linh hoạt của nó khi làm việc với </w:t>
      </w:r>
      <w:r>
        <w:rPr>
          <w:rStyle w:val="16"/>
          <w:rFonts w:hint="default" w:eastAsia="SimSun"/>
          <w:lang w:val="en-US"/>
        </w:rPr>
        <w:t>code</w:t>
      </w:r>
      <w:r>
        <w:rPr>
          <w:rStyle w:val="16"/>
          <w:rFonts w:eastAsia="SimSun"/>
        </w:rPr>
        <w:t>;</w:t>
      </w:r>
    </w:p>
    <w:p w14:paraId="75F80D85">
      <w:pPr>
        <w:spacing w:after="120" w:line="259" w:lineRule="auto"/>
        <w:ind w:firstLine="720"/>
        <w:jc w:val="both"/>
        <w:rPr>
          <w:rFonts w:ascii="Verdana" w:hAnsi="Verdana" w:eastAsia="SimSun" w:cs="Verdana"/>
          <w:color w:val="000000"/>
          <w:sz w:val="22"/>
          <w:szCs w:val="22"/>
        </w:rPr>
      </w:pPr>
      <w:r>
        <w:rPr>
          <w:rStyle w:val="16"/>
          <w:rFonts w:eastAsia="SimSun"/>
        </w:rPr>
        <w:t xml:space="preserve">3) union - </w:t>
      </w:r>
      <w:r>
        <w:rPr>
          <w:rStyle w:val="16"/>
          <w:rFonts w:hint="default" w:eastAsia="SimSun"/>
        </w:rPr>
        <w:t xml:space="preserve">không phải là một data set riêng lẻ, nhưng được </w:t>
      </w:r>
      <w:r>
        <w:rPr>
          <w:rStyle w:val="16"/>
          <w:rFonts w:hint="default" w:eastAsia="SimSun"/>
          <w:lang w:val="en-US"/>
        </w:rPr>
        <w:t>dùng</w:t>
      </w:r>
      <w:r>
        <w:rPr>
          <w:rStyle w:val="16"/>
          <w:rFonts w:hint="default" w:eastAsia="SimSun"/>
        </w:rPr>
        <w:t xml:space="preserve"> để kết hợp một số data set</w:t>
      </w:r>
      <w:r>
        <w:rPr>
          <w:rStyle w:val="16"/>
          <w:rFonts w:hint="default" w:eastAsia="SimSun"/>
          <w:lang w:val="en-US"/>
        </w:rPr>
        <w:t>s</w:t>
      </w:r>
      <w:r>
        <w:rPr>
          <w:rStyle w:val="16"/>
          <w:rFonts w:hint="default" w:eastAsia="SimSun"/>
        </w:rPr>
        <w:t xml:space="preserve"> </w:t>
      </w:r>
      <w:r>
        <w:rPr>
          <w:rStyle w:val="16"/>
          <w:rFonts w:hint="default" w:eastAsia="SimSun"/>
          <w:lang w:val="en-US"/>
        </w:rPr>
        <w:t xml:space="preserve">với </w:t>
      </w:r>
      <w:r>
        <w:rPr>
          <w:rStyle w:val="16"/>
          <w:rFonts w:hint="default" w:eastAsia="SimSun"/>
        </w:rPr>
        <w:t xml:space="preserve">bất kỳ </w:t>
      </w:r>
      <w:r>
        <w:rPr>
          <w:rStyle w:val="16"/>
          <w:rFonts w:hint="default" w:eastAsia="SimSun"/>
          <w:lang w:val="en-US"/>
        </w:rPr>
        <w:t xml:space="preserve">kiểu </w:t>
      </w:r>
      <w:r>
        <w:rPr>
          <w:rStyle w:val="16"/>
          <w:rFonts w:hint="default" w:eastAsia="SimSun"/>
        </w:rPr>
        <w:t>nào thành một data set kết quả. Có thể nói rằng</w:t>
      </w:r>
      <w:r>
        <w:rPr>
          <w:rStyle w:val="16"/>
          <w:rFonts w:hint="default" w:eastAsia="SimSun"/>
          <w:lang w:val="en-US"/>
        </w:rPr>
        <w:t>,</w:t>
      </w:r>
      <w:r>
        <w:rPr>
          <w:rStyle w:val="16"/>
          <w:rFonts w:hint="default" w:eastAsia="SimSun"/>
        </w:rPr>
        <w:t xml:space="preserve"> data set này hoạt động tương tự như toán tử union trong truy vấn, </w:t>
      </w:r>
      <w:r>
        <w:rPr>
          <w:rStyle w:val="16"/>
          <w:rFonts w:hint="default" w:eastAsia="SimSun"/>
          <w:lang w:val="en-US"/>
        </w:rPr>
        <w:t xml:space="preserve">nghĩa </w:t>
      </w:r>
      <w:r>
        <w:rPr>
          <w:rStyle w:val="16"/>
          <w:rFonts w:hint="default" w:eastAsia="SimSun"/>
        </w:rPr>
        <w:t xml:space="preserve">là kết quả là tất cả các bản ghi từ tất cả các data set </w:t>
      </w:r>
      <w:r>
        <w:rPr>
          <w:rStyle w:val="16"/>
          <w:rFonts w:hint="default" w:eastAsia="SimSun"/>
          <w:lang w:val="en-US"/>
        </w:rPr>
        <w:t xml:space="preserve">trực thuộc </w:t>
      </w:r>
      <w:r>
        <w:rPr>
          <w:rStyle w:val="16"/>
          <w:rFonts w:hint="default" w:eastAsia="SimSun"/>
        </w:rPr>
        <w:t xml:space="preserve">sẽ được chọn, </w:t>
      </w:r>
      <w:r>
        <w:rPr>
          <w:rStyle w:val="16"/>
          <w:rFonts w:hint="default" w:ascii="Verdana" w:eastAsia="SimSun"/>
          <w:lang w:val="en-US"/>
        </w:rPr>
        <w:t xml:space="preserve">đồng thời có </w:t>
      </w:r>
      <w:r>
        <w:rPr>
          <w:rStyle w:val="16"/>
          <w:rFonts w:hint="default" w:eastAsia="SimSun"/>
        </w:rPr>
        <w:t>khác biệt là</w:t>
      </w:r>
      <w:r>
        <w:rPr>
          <w:rStyle w:val="16"/>
          <w:rFonts w:hint="default" w:eastAsia="SimSun"/>
          <w:lang w:val="en-US"/>
        </w:rPr>
        <w:t>:</w:t>
      </w:r>
      <w:r>
        <w:rPr>
          <w:rStyle w:val="16"/>
          <w:rFonts w:hint="default" w:eastAsia="SimSun"/>
        </w:rPr>
        <w:t xml:space="preserve"> không giống như union trong truy vấn, trong</w:t>
      </w:r>
      <w:r>
        <w:rPr>
          <w:rStyle w:val="16"/>
          <w:rFonts w:hint="default" w:eastAsia="SimSun"/>
          <w:lang w:val="en-US"/>
        </w:rPr>
        <w:t xml:space="preserve"> data set có kiểu</w:t>
      </w:r>
      <w:r>
        <w:rPr>
          <w:rStyle w:val="16"/>
          <w:rFonts w:hint="default" w:eastAsia="SimSun"/>
        </w:rPr>
        <w:t xml:space="preserve"> "Union", các data set</w:t>
      </w:r>
      <w:r>
        <w:rPr>
          <w:rStyle w:val="16"/>
          <w:rFonts w:hint="default" w:eastAsia="SimSun"/>
          <w:lang w:val="en-US"/>
        </w:rPr>
        <w:t>s</w:t>
      </w:r>
      <w:r>
        <w:rPr>
          <w:rStyle w:val="16"/>
          <w:rFonts w:hint="default" w:eastAsia="SimSun"/>
        </w:rPr>
        <w:t xml:space="preserve"> kết hợp không nhất thiết phải có cùng số</w:t>
      </w:r>
      <w:r>
        <w:rPr>
          <w:rStyle w:val="16"/>
          <w:rFonts w:hint="default" w:eastAsia="SimSun"/>
          <w:lang w:val="en-US"/>
        </w:rPr>
        <w:t xml:space="preserve"> lượng</w:t>
      </w:r>
      <w:r>
        <w:rPr>
          <w:rStyle w:val="16"/>
          <w:rFonts w:hint="default" w:eastAsia="SimSun"/>
        </w:rPr>
        <w:t xml:space="preserve"> trường. Một ví dụ ứng dụng là hợp nhất dữ liệu bán hàng và mua hàng được chọn từ các bảng cơ sở dữ liệu khác nhau để hiển thị dữ liệu </w:t>
      </w:r>
      <w:r>
        <w:rPr>
          <w:rStyle w:val="16"/>
          <w:rFonts w:hint="default" w:eastAsia="SimSun"/>
          <w:lang w:val="en-US"/>
        </w:rPr>
        <w:t xml:space="preserve">gom </w:t>
      </w:r>
      <w:r>
        <w:rPr>
          <w:rStyle w:val="16"/>
          <w:rFonts w:hint="default" w:eastAsia="SimSun"/>
        </w:rPr>
        <w:t xml:space="preserve">nhóm theo </w:t>
      </w:r>
      <w:r>
        <w:rPr>
          <w:rStyle w:val="16"/>
          <w:rFonts w:hint="default" w:eastAsia="SimSun"/>
          <w:lang w:val="en-US"/>
        </w:rPr>
        <w:t>mặt hàng</w:t>
      </w:r>
      <w:r>
        <w:rPr>
          <w:rStyle w:val="16"/>
          <w:rFonts w:hint="default" w:eastAsia="SimSun"/>
        </w:rPr>
        <w:t xml:space="preserve"> trong</w:t>
      </w:r>
      <w:r>
        <w:rPr>
          <w:rStyle w:val="16"/>
          <w:rFonts w:hint="default" w:eastAsia="SimSun"/>
          <w:lang w:val="en-US"/>
        </w:rPr>
        <w:t xml:space="preserve"> một</w:t>
      </w:r>
      <w:r>
        <w:rPr>
          <w:rStyle w:val="16"/>
          <w:rFonts w:hint="default" w:eastAsia="SimSun"/>
        </w:rPr>
        <w:t xml:space="preserve"> báo cáo.</w:t>
      </w:r>
    </w:p>
    <w:p w14:paraId="49ABD7FA">
      <w:pPr>
        <w:spacing w:after="120" w:line="259" w:lineRule="auto"/>
        <w:ind w:firstLine="720"/>
        <w:jc w:val="both"/>
        <w:rPr>
          <w:rFonts w:ascii="Verdana" w:hAnsi="Verdana" w:eastAsia="SimSun" w:cs="Verdana"/>
          <w:color w:val="000000"/>
          <w:sz w:val="22"/>
          <w:szCs w:val="22"/>
        </w:rPr>
      </w:pPr>
      <w:r>
        <w:rPr>
          <w:rStyle w:val="16"/>
          <w:rFonts w:hint="default" w:eastAsia="SimSun"/>
          <w:lang w:val="en-US"/>
        </w:rPr>
        <w:t>Cả ba data sets đều chứa một số thuộc tinh chung sau</w:t>
      </w:r>
      <w:r>
        <w:rPr>
          <w:rStyle w:val="16"/>
          <w:rFonts w:eastAsia="SimSun"/>
        </w:rPr>
        <w:t>:</w:t>
      </w:r>
    </w:p>
    <w:p w14:paraId="07DC7B18">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Tên (</w:t>
      </w:r>
      <w:r>
        <w:rPr>
          <w:rStyle w:val="16"/>
          <w:rFonts w:eastAsia="SimSun"/>
        </w:rPr>
        <w:t>Name</w:t>
      </w:r>
      <w:r>
        <w:rPr>
          <w:rStyle w:val="16"/>
          <w:rFonts w:hint="default" w:eastAsia="SimSun"/>
          <w:lang w:val="en-US"/>
        </w:rPr>
        <w:t>)</w:t>
      </w:r>
      <w:r>
        <w:rPr>
          <w:rStyle w:val="16"/>
          <w:rFonts w:eastAsia="SimSun"/>
        </w:rPr>
        <w:t xml:space="preserve"> </w:t>
      </w:r>
      <w:r>
        <w:rPr>
          <w:rStyle w:val="16"/>
          <w:rFonts w:eastAsia="SimSun"/>
          <w:lang w:val="ru-RU"/>
        </w:rPr>
        <w:t xml:space="preserve">- </w:t>
      </w:r>
      <w:r>
        <w:rPr>
          <w:rStyle w:val="16"/>
          <w:rFonts w:hint="default" w:eastAsia="SimSun"/>
          <w:lang w:val="en-US"/>
        </w:rPr>
        <w:t>t</w:t>
      </w:r>
      <w:r>
        <w:rPr>
          <w:rStyle w:val="16"/>
          <w:rFonts w:hint="default" w:eastAsia="SimSun"/>
        </w:rPr>
        <w:t xml:space="preserve">ên của </w:t>
      </w:r>
      <w:r>
        <w:rPr>
          <w:rStyle w:val="16"/>
          <w:rFonts w:hint="default" w:eastAsia="SimSun"/>
          <w:lang w:val="en-US"/>
        </w:rPr>
        <w:t>data set</w:t>
      </w:r>
      <w:r>
        <w:rPr>
          <w:rStyle w:val="16"/>
          <w:rFonts w:hint="default" w:eastAsia="SimSun"/>
        </w:rPr>
        <w:t xml:space="preserve">, </w:t>
      </w:r>
      <w:r>
        <w:rPr>
          <w:rStyle w:val="16"/>
          <w:rFonts w:hint="default" w:eastAsia="SimSun"/>
          <w:lang w:val="en-US"/>
        </w:rPr>
        <w:t xml:space="preserve">trong </w:t>
      </w:r>
      <w:r>
        <w:rPr>
          <w:rStyle w:val="16"/>
          <w:rFonts w:hint="default" w:eastAsia="SimSun"/>
        </w:rPr>
        <w:t xml:space="preserve">đó </w:t>
      </w:r>
      <w:r>
        <w:rPr>
          <w:rStyle w:val="16"/>
          <w:rFonts w:hint="default" w:eastAsia="SimSun"/>
          <w:lang w:val="en-US"/>
        </w:rPr>
        <w:t>data set</w:t>
      </w:r>
      <w:r>
        <w:rPr>
          <w:rStyle w:val="16"/>
          <w:rFonts w:hint="default" w:eastAsia="SimSun"/>
        </w:rPr>
        <w:t xml:space="preserve"> này có thể được truy cập từ các đối tượng khác trong </w:t>
      </w:r>
      <w:r>
        <w:rPr>
          <w:rStyle w:val="16"/>
          <w:rFonts w:hint="default" w:eastAsia="SimSun"/>
          <w:lang w:val="en-US"/>
        </w:rPr>
        <w:t>sơ đồ dàn dựng</w:t>
      </w:r>
      <w:r>
        <w:rPr>
          <w:rStyle w:val="16"/>
          <w:rFonts w:hint="default" w:eastAsia="SimSun"/>
        </w:rPr>
        <w:t xml:space="preserve"> dữ liệu. Trong một </w:t>
      </w:r>
      <w:r>
        <w:rPr>
          <w:rStyle w:val="16"/>
          <w:rFonts w:hint="default" w:eastAsia="SimSun"/>
          <w:lang w:val="en-US"/>
        </w:rPr>
        <w:t>sơ đồ dàn dựng dữ liệu</w:t>
      </w:r>
      <w:r>
        <w:rPr>
          <w:rStyle w:val="16"/>
          <w:rFonts w:hint="default" w:eastAsia="SimSun"/>
        </w:rPr>
        <w:t xml:space="preserve">, tên </w:t>
      </w:r>
      <w:r>
        <w:rPr>
          <w:rStyle w:val="16"/>
          <w:rFonts w:hint="default" w:eastAsia="SimSun"/>
          <w:lang w:val="en-US"/>
        </w:rPr>
        <w:t>của data set</w:t>
      </w:r>
      <w:r>
        <w:rPr>
          <w:rStyle w:val="16"/>
          <w:rFonts w:hint="default" w:eastAsia="SimSun"/>
        </w:rPr>
        <w:t xml:space="preserve"> phải là duy nhất</w:t>
      </w:r>
      <w:r>
        <w:rPr>
          <w:rStyle w:val="16"/>
          <w:rFonts w:eastAsia="SimSun"/>
        </w:rPr>
        <w:t>.</w:t>
      </w:r>
    </w:p>
    <w:p w14:paraId="3117AB86">
      <w:pPr>
        <w:numPr>
          <w:ilvl w:val="0"/>
          <w:numId w:val="1"/>
        </w:numPr>
        <w:spacing w:after="120" w:line="259" w:lineRule="auto"/>
        <w:ind w:left="420" w:hanging="420"/>
        <w:jc w:val="both"/>
        <w:rPr>
          <w:rFonts w:ascii="Verdana" w:hAnsi="Verdana" w:eastAsia="SimSun" w:cs="Verdana"/>
          <w:color w:val="000000"/>
          <w:sz w:val="22"/>
          <w:szCs w:val="22"/>
        </w:rPr>
      </w:pPr>
      <w:r>
        <w:rPr>
          <w:rStyle w:val="16"/>
          <w:rFonts w:hint="default" w:eastAsia="SimSun"/>
          <w:lang w:val="en-US"/>
        </w:rPr>
        <w:t>Trường (</w:t>
      </w:r>
      <w:r>
        <w:rPr>
          <w:rStyle w:val="16"/>
          <w:rFonts w:eastAsia="SimSun"/>
        </w:rPr>
        <w:t>Fields</w:t>
      </w:r>
      <w:r>
        <w:rPr>
          <w:rStyle w:val="16"/>
          <w:rFonts w:hint="default" w:eastAsia="SimSun"/>
          <w:lang w:val="en-US"/>
        </w:rPr>
        <w:t>)</w:t>
      </w:r>
      <w:r>
        <w:rPr>
          <w:rStyle w:val="16"/>
          <w:rFonts w:eastAsia="SimSun"/>
        </w:rPr>
        <w:t xml:space="preserve"> </w:t>
      </w:r>
      <w:r>
        <w:rPr>
          <w:rStyle w:val="16"/>
          <w:rFonts w:eastAsia="SimSun"/>
          <w:lang w:val="ru-RU"/>
        </w:rPr>
        <w:t xml:space="preserve">- </w:t>
      </w:r>
      <w:r>
        <w:rPr>
          <w:rStyle w:val="16"/>
          <w:rFonts w:hint="default" w:eastAsia="SimSun"/>
          <w:lang w:val="en-US"/>
        </w:rPr>
        <w:t>mô tả các trường có sẵn cho</w:t>
      </w:r>
      <w:r>
        <w:rPr>
          <w:rStyle w:val="16"/>
          <w:rFonts w:eastAsia="SimSun"/>
        </w:rPr>
        <w:t xml:space="preserve"> data set.</w:t>
      </w:r>
    </w:p>
    <w:p w14:paraId="7EC50AE6">
      <w:pPr>
        <w:spacing w:after="120" w:line="259" w:lineRule="auto"/>
        <w:ind w:firstLine="720"/>
        <w:jc w:val="both"/>
        <w:rPr>
          <w:rFonts w:ascii="Verdana" w:hAnsi="Verdana" w:eastAsia="SimSun" w:cs="Verdana"/>
          <w:color w:val="000000"/>
          <w:sz w:val="22"/>
          <w:szCs w:val="22"/>
        </w:rPr>
      </w:pPr>
      <w:r>
        <w:rPr>
          <w:rStyle w:val="16"/>
          <w:rFonts w:hint="default" w:eastAsia="SimSun"/>
        </w:rPr>
        <w:t>Đầu tiên, tôi sẽ trình bày ngắn gọn cách sử dụng</w:t>
      </w:r>
      <w:r>
        <w:rPr>
          <w:rStyle w:val="16"/>
          <w:rFonts w:eastAsia="SimSun"/>
        </w:rPr>
        <w:t xml:space="preserve"> Union data set, </w:t>
      </w:r>
      <w:r>
        <w:rPr>
          <w:rStyle w:val="16"/>
          <w:rFonts w:hint="default" w:eastAsia="SimSun"/>
        </w:rPr>
        <w:t>sau đó chúng ta sẽ chuyển sang tạo báo cáo bằng</w:t>
      </w:r>
      <w:r>
        <w:rPr>
          <w:rStyle w:val="16"/>
          <w:rFonts w:hint="default" w:eastAsia="SimSun"/>
          <w:lang w:val="en-US"/>
        </w:rPr>
        <w:t xml:space="preserve"> cách sử dụng</w:t>
      </w:r>
      <w:r>
        <w:rPr>
          <w:rStyle w:val="16"/>
          <w:rFonts w:eastAsia="SimSun"/>
        </w:rPr>
        <w:t xml:space="preserve"> Query data set. </w:t>
      </w:r>
      <w:r>
        <w:rPr>
          <w:rStyle w:val="16"/>
          <w:rFonts w:hint="default" w:eastAsia="SimSun"/>
          <w:lang w:val="en-US"/>
        </w:rPr>
        <w:t>Chúng ta sẽ tìm hiểu về</w:t>
      </w:r>
      <w:r>
        <w:rPr>
          <w:rStyle w:val="16"/>
          <w:rFonts w:eastAsia="SimSun"/>
        </w:rPr>
        <w:t xml:space="preserve"> Object data set </w:t>
      </w:r>
      <w:r>
        <w:rPr>
          <w:rStyle w:val="16"/>
          <w:rFonts w:hint="default" w:eastAsia="SimSun"/>
          <w:lang w:val="en-US"/>
        </w:rPr>
        <w:t>sau</w:t>
      </w:r>
      <w:r>
        <w:rPr>
          <w:rStyle w:val="16"/>
          <w:rFonts w:eastAsia="SimSun"/>
        </w:rPr>
        <w:t>.</w:t>
      </w:r>
    </w:p>
    <w:p w14:paraId="47F57AED">
      <w:pPr>
        <w:spacing w:after="120" w:line="259" w:lineRule="auto"/>
        <w:ind w:firstLine="720"/>
        <w:jc w:val="both"/>
        <w:rPr>
          <w:rFonts w:ascii="Verdana" w:hAnsi="Verdana" w:eastAsia="SimSun" w:cs="Verdana"/>
          <w:color w:val="000000"/>
          <w:sz w:val="22"/>
          <w:szCs w:val="22"/>
        </w:rPr>
      </w:pPr>
      <w:r>
        <w:rPr>
          <w:rStyle w:val="16"/>
          <w:rFonts w:hint="default" w:eastAsia="SimSun"/>
          <w:lang w:val="en-US"/>
        </w:rPr>
        <w:t xml:space="preserve">Tôi thêm data set mới kiểu </w:t>
      </w:r>
      <w:r>
        <w:rPr>
          <w:rStyle w:val="16"/>
          <w:rFonts w:eastAsia="SimSun"/>
        </w:rPr>
        <w:t>Union:</w:t>
      </w:r>
    </w:p>
    <w:p w14:paraId="366801E5">
      <w:pPr>
        <w:spacing w:after="120" w:line="259" w:lineRule="auto"/>
        <w:jc w:val="both"/>
        <w:rPr>
          <w:rFonts w:ascii="Verdana" w:hAnsi="Verdana" w:eastAsia="SimSun" w:cs="Verdana"/>
          <w:color w:val="000000"/>
          <w:sz w:val="22"/>
          <w:szCs w:val="22"/>
        </w:rPr>
      </w:pPr>
      <w:r>
        <w:drawing>
          <wp:inline distT="0" distB="0" distL="114300" distR="114300">
            <wp:extent cx="4010025" cy="2343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010025" cy="2343150"/>
                    </a:xfrm>
                    <a:prstGeom prst="rect">
                      <a:avLst/>
                    </a:prstGeom>
                    <a:noFill/>
                    <a:ln w="9525">
                      <a:noFill/>
                    </a:ln>
                  </pic:spPr>
                </pic:pic>
              </a:graphicData>
            </a:graphic>
          </wp:inline>
        </w:drawing>
      </w:r>
    </w:p>
    <w:p w14:paraId="434C6838">
      <w:pPr>
        <w:spacing w:after="120" w:line="259" w:lineRule="auto"/>
        <w:ind w:firstLine="720"/>
        <w:jc w:val="both"/>
        <w:rPr>
          <w:rFonts w:ascii="Verdana" w:hAnsi="Verdana" w:eastAsia="SimSun" w:cs="Verdana"/>
          <w:color w:val="000000"/>
          <w:sz w:val="22"/>
          <w:szCs w:val="22"/>
          <w:lang w:val="ru-RU"/>
        </w:rPr>
      </w:pPr>
      <w:r>
        <w:rPr>
          <w:rStyle w:val="16"/>
          <w:rFonts w:hint="default" w:eastAsia="SimSun"/>
        </w:rPr>
        <w:t xml:space="preserve">Sau đó, tôi thêm 2 data sets nữa </w:t>
      </w:r>
      <w:r>
        <w:rPr>
          <w:rStyle w:val="16"/>
          <w:rFonts w:hint="default" w:eastAsia="SimSun"/>
          <w:lang w:val="en-US"/>
        </w:rPr>
        <w:t>có kiểu</w:t>
      </w:r>
      <w:r>
        <w:rPr>
          <w:rStyle w:val="16"/>
          <w:rFonts w:hint="default" w:eastAsia="SimSun"/>
        </w:rPr>
        <w:t xml:space="preserve"> "Query". </w:t>
      </w:r>
      <w:r>
        <w:rPr>
          <w:rStyle w:val="16"/>
          <w:rFonts w:hint="default" w:eastAsia="SimSun"/>
          <w:lang w:val="en-US"/>
        </w:rPr>
        <w:t>Data sets</w:t>
      </w:r>
      <w:r>
        <w:rPr>
          <w:rStyle w:val="16"/>
          <w:rFonts w:hint="default" w:eastAsia="SimSun"/>
        </w:rPr>
        <w:t xml:space="preserve"> có thể được kéo và thả, do đó, không sao nếu</w:t>
      </w:r>
      <w:r>
        <w:rPr>
          <w:rStyle w:val="16"/>
          <w:rFonts w:hint="default" w:eastAsia="SimSun"/>
          <w:lang w:val="en-US"/>
        </w:rPr>
        <w:t xml:space="preserve"> giả sử</w:t>
      </w:r>
      <w:r>
        <w:rPr>
          <w:rStyle w:val="16"/>
          <w:rFonts w:hint="default" w:eastAsia="SimSun"/>
        </w:rPr>
        <w:t xml:space="preserve"> data set </w:t>
      </w:r>
      <w:r>
        <w:rPr>
          <w:rStyle w:val="16"/>
          <w:rFonts w:hint="default" w:eastAsia="SimSun"/>
          <w:lang w:val="en-US"/>
        </w:rPr>
        <w:t xml:space="preserve">kiểu query </w:t>
      </w:r>
      <w:r>
        <w:rPr>
          <w:rStyle w:val="16"/>
          <w:rFonts w:hint="default" w:eastAsia="SimSun"/>
        </w:rPr>
        <w:t xml:space="preserve">của bạn nằm ngoài </w:t>
      </w:r>
      <w:r>
        <w:rPr>
          <w:rStyle w:val="16"/>
          <w:rFonts w:hint="default" w:eastAsia="SimSun"/>
          <w:lang w:val="en-US"/>
        </w:rPr>
        <w:t>data set</w:t>
      </w:r>
      <w:r>
        <w:rPr>
          <w:rStyle w:val="16"/>
          <w:rFonts w:hint="default" w:eastAsia="SimSun"/>
        </w:rPr>
        <w:t xml:space="preserve"> </w:t>
      </w:r>
      <w:r>
        <w:rPr>
          <w:rStyle w:val="16"/>
          <w:rFonts w:hint="default" w:eastAsia="SimSun"/>
          <w:lang w:val="en-US"/>
        </w:rPr>
        <w:t xml:space="preserve">kiểu </w:t>
      </w:r>
      <w:r>
        <w:rPr>
          <w:rStyle w:val="16"/>
          <w:rFonts w:hint="default" w:eastAsia="SimSun"/>
        </w:rPr>
        <w:t>Union bắt buộc</w:t>
      </w:r>
      <w:r>
        <w:rPr>
          <w:rStyle w:val="16"/>
          <w:rFonts w:eastAsia="SimSun"/>
        </w:rPr>
        <w:t>.</w:t>
      </w:r>
      <w:r>
        <w:rPr>
          <w:rStyle w:val="16"/>
          <w:rFonts w:eastAsia="SimSun"/>
          <w:lang w:val="ru-RU"/>
        </w:rPr>
        <w:t xml:space="preserve"> </w:t>
      </w:r>
    </w:p>
    <w:p w14:paraId="4BC88320">
      <w:pPr>
        <w:spacing w:after="120" w:line="259" w:lineRule="auto"/>
        <w:jc w:val="both"/>
        <w:rPr>
          <w:rFonts w:ascii="Verdana" w:hAnsi="Verdana" w:eastAsia="SimSun" w:cs="Verdana"/>
          <w:color w:val="000000"/>
          <w:sz w:val="22"/>
          <w:szCs w:val="22"/>
          <w:lang w:val="ru-RU"/>
        </w:rPr>
      </w:pPr>
      <w:r>
        <w:drawing>
          <wp:inline distT="0" distB="0" distL="114300" distR="114300">
            <wp:extent cx="5266690" cy="3062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6690" cy="3062605"/>
                    </a:xfrm>
                    <a:prstGeom prst="rect">
                      <a:avLst/>
                    </a:prstGeom>
                    <a:noFill/>
                    <a:ln w="9525">
                      <a:noFill/>
                    </a:ln>
                  </pic:spPr>
                </pic:pic>
              </a:graphicData>
            </a:graphic>
          </wp:inline>
        </w:drawing>
      </w:r>
    </w:p>
    <w:p w14:paraId="676140F6">
      <w:pPr>
        <w:spacing w:after="120" w:line="259" w:lineRule="auto"/>
        <w:ind w:firstLine="720"/>
        <w:jc w:val="both"/>
        <w:rPr>
          <w:rFonts w:ascii="Verdana" w:hAnsi="Verdana" w:eastAsia="SimSun" w:cs="Verdana"/>
          <w:color w:val="000000"/>
          <w:sz w:val="22"/>
          <w:szCs w:val="22"/>
        </w:rPr>
      </w:pPr>
      <w:r>
        <w:rPr>
          <w:rStyle w:val="16"/>
          <w:rFonts w:hint="default" w:eastAsia="SimSun"/>
        </w:rPr>
        <w:t>Để điền vào truy vấn, cần chọn</w:t>
      </w:r>
      <w:r>
        <w:rPr>
          <w:rStyle w:val="16"/>
          <w:rFonts w:eastAsia="SimSun"/>
        </w:rPr>
        <w:t xml:space="preserve"> data set, </w:t>
      </w:r>
      <w:r>
        <w:rPr>
          <w:rStyle w:val="16"/>
          <w:rFonts w:hint="default" w:eastAsia="SimSun"/>
        </w:rPr>
        <w:t xml:space="preserve">tôi chọn </w:t>
      </w:r>
      <w:r>
        <w:rPr>
          <w:rStyle w:val="16"/>
          <w:rFonts w:eastAsia="SimSun"/>
        </w:rPr>
        <w:t>data set</w:t>
      </w:r>
      <w:r>
        <w:rPr>
          <w:rStyle w:val="16"/>
          <w:rFonts w:hint="default" w:eastAsia="SimSun"/>
        </w:rPr>
        <w:t xml:space="preserve"> đầu tiên</w:t>
      </w:r>
      <w:r>
        <w:rPr>
          <w:rStyle w:val="16"/>
          <w:rFonts w:hint="default" w:eastAsia="SimSun"/>
          <w:lang w:val="en-US"/>
        </w:rPr>
        <w:t xml:space="preserve"> có kiểu</w:t>
      </w:r>
      <w:r>
        <w:rPr>
          <w:rStyle w:val="16"/>
          <w:rFonts w:eastAsia="SimSun"/>
        </w:rPr>
        <w:t xml:space="preserve"> Query. </w:t>
      </w:r>
      <w:r>
        <w:rPr>
          <w:rStyle w:val="16"/>
          <w:rFonts w:hint="default" w:eastAsia="SimSun"/>
          <w:lang w:val="en-US"/>
        </w:rPr>
        <w:t>Nội dung truy vấn có thể được tạo ra bằng trình hướng dẫn truy vấn hoặc dán/viết nội dung vào trường bên dưới</w:t>
      </w:r>
      <w:r>
        <w:rPr>
          <w:rStyle w:val="16"/>
          <w:rFonts w:eastAsia="SimSun"/>
        </w:rPr>
        <w:t>.</w:t>
      </w:r>
    </w:p>
    <w:p w14:paraId="41D1D7DF">
      <w:pPr>
        <w:spacing w:after="120" w:line="259" w:lineRule="auto"/>
        <w:jc w:val="both"/>
        <w:rPr>
          <w:rFonts w:ascii="Verdana" w:hAnsi="Verdana" w:eastAsia="SimSun" w:cs="Verdana"/>
          <w:color w:val="000000"/>
          <w:sz w:val="22"/>
          <w:szCs w:val="22"/>
          <w:lang w:val="ru-RU"/>
        </w:rPr>
      </w:pPr>
      <w:r>
        <w:drawing>
          <wp:inline distT="0" distB="0" distL="114300" distR="114300">
            <wp:extent cx="5273040" cy="2731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3040" cy="2731135"/>
                    </a:xfrm>
                    <a:prstGeom prst="rect">
                      <a:avLst/>
                    </a:prstGeom>
                    <a:noFill/>
                    <a:ln w="9525">
                      <a:noFill/>
                    </a:ln>
                  </pic:spPr>
                </pic:pic>
              </a:graphicData>
            </a:graphic>
          </wp:inline>
        </w:drawing>
      </w:r>
    </w:p>
    <w:p w14:paraId="62593EF8">
      <w:pPr>
        <w:spacing w:after="120" w:line="259" w:lineRule="auto"/>
        <w:ind w:firstLine="720"/>
        <w:jc w:val="both"/>
        <w:rPr>
          <w:rFonts w:ascii="Verdana" w:hAnsi="Verdana" w:eastAsia="SimSun" w:cs="Verdana"/>
          <w:color w:val="000000"/>
          <w:sz w:val="22"/>
          <w:szCs w:val="22"/>
        </w:rPr>
      </w:pPr>
      <w:r>
        <w:rPr>
          <w:rStyle w:val="16"/>
          <w:rFonts w:hint="default" w:eastAsia="SimSun"/>
          <w:lang w:val="en-US"/>
        </w:rPr>
        <w:t>Lặp lại tương tự đối với</w:t>
      </w:r>
      <w:r>
        <w:rPr>
          <w:rStyle w:val="16"/>
          <w:rFonts w:eastAsia="SimSun"/>
        </w:rPr>
        <w:t xml:space="preserve"> data set</w:t>
      </w:r>
      <w:r>
        <w:rPr>
          <w:rStyle w:val="16"/>
          <w:rFonts w:hint="default" w:eastAsia="SimSun"/>
          <w:lang w:val="en-US"/>
        </w:rPr>
        <w:t xml:space="preserve"> thứ hai</w:t>
      </w:r>
      <w:r>
        <w:rPr>
          <w:rStyle w:val="16"/>
          <w:rFonts w:eastAsia="SimSun"/>
        </w:rPr>
        <w:t xml:space="preserve">. </w:t>
      </w:r>
    </w:p>
    <w:p w14:paraId="338AD054">
      <w:pPr>
        <w:spacing w:after="120" w:line="259" w:lineRule="auto"/>
        <w:jc w:val="both"/>
        <w:rPr>
          <w:rFonts w:ascii="Verdana" w:hAnsi="Verdana" w:eastAsia="SimSun" w:cs="Verdana"/>
          <w:color w:val="000000"/>
          <w:sz w:val="22"/>
          <w:szCs w:val="22"/>
          <w:lang w:val="ru-RU"/>
        </w:rPr>
      </w:pPr>
      <w:r>
        <w:drawing>
          <wp:inline distT="0" distB="0" distL="114300" distR="114300">
            <wp:extent cx="5271135" cy="3041015"/>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1"/>
                    <a:stretch>
                      <a:fillRect/>
                    </a:stretch>
                  </pic:blipFill>
                  <pic:spPr>
                    <a:xfrm>
                      <a:off x="0" y="0"/>
                      <a:ext cx="5271135" cy="3041015"/>
                    </a:xfrm>
                    <a:prstGeom prst="rect">
                      <a:avLst/>
                    </a:prstGeom>
                    <a:noFill/>
                    <a:ln w="9525">
                      <a:noFill/>
                    </a:ln>
                  </pic:spPr>
                </pic:pic>
              </a:graphicData>
            </a:graphic>
          </wp:inline>
        </w:drawing>
      </w:r>
    </w:p>
    <w:p w14:paraId="73E620B1">
      <w:pPr>
        <w:spacing w:after="120" w:line="259" w:lineRule="auto"/>
        <w:ind w:firstLine="720"/>
        <w:jc w:val="both"/>
        <w:rPr>
          <w:rFonts w:ascii="Verdana" w:hAnsi="Verdana" w:eastAsia="SimSun" w:cs="Verdana"/>
          <w:color w:val="000000"/>
          <w:sz w:val="22"/>
          <w:szCs w:val="22"/>
        </w:rPr>
      </w:pPr>
      <w:r>
        <w:rPr>
          <w:rStyle w:val="16"/>
          <w:rFonts w:hint="default" w:eastAsia="SimSun"/>
          <w:lang w:val="en-US"/>
        </w:rPr>
        <w:t>Tiếp theo</w:t>
      </w:r>
      <w:r>
        <w:rPr>
          <w:rStyle w:val="16"/>
          <w:rFonts w:eastAsia="SimSun"/>
        </w:rPr>
        <w:t xml:space="preserve">, </w:t>
      </w:r>
      <w:r>
        <w:rPr>
          <w:rStyle w:val="16"/>
          <w:rFonts w:hint="default" w:eastAsia="SimSun"/>
          <w:lang w:val="en-US"/>
        </w:rPr>
        <w:t>tôi đổi tên các</w:t>
      </w:r>
      <w:r>
        <w:rPr>
          <w:rStyle w:val="16"/>
          <w:rFonts w:eastAsia="SimSun"/>
        </w:rPr>
        <w:t xml:space="preserve"> data sets </w:t>
      </w:r>
      <w:r>
        <w:rPr>
          <w:rStyle w:val="16"/>
          <w:rFonts w:hint="default" w:eastAsia="SimSun"/>
          <w:lang w:val="en-US"/>
        </w:rPr>
        <w:t>sao cho dễ hiểu hơn, để làm điều này, tôi nhấp đúp vào tên hiện tại của chúng</w:t>
      </w:r>
      <w:r>
        <w:rPr>
          <w:rStyle w:val="16"/>
          <w:rFonts w:eastAsia="SimSun"/>
        </w:rPr>
        <w:t xml:space="preserve">. </w:t>
      </w:r>
      <w:r>
        <w:rPr>
          <w:rStyle w:val="16"/>
          <w:rFonts w:hint="default" w:eastAsia="SimSun"/>
          <w:lang w:val="en-US"/>
        </w:rPr>
        <w:t>Dưới đây là kết quả đối với</w:t>
      </w:r>
      <w:r>
        <w:rPr>
          <w:rStyle w:val="16"/>
          <w:rFonts w:eastAsia="SimSun"/>
        </w:rPr>
        <w:t xml:space="preserve"> "Union" data set:</w:t>
      </w:r>
    </w:p>
    <w:p w14:paraId="45AF6750">
      <w:pPr>
        <w:spacing w:after="120" w:line="259" w:lineRule="auto"/>
        <w:jc w:val="both"/>
        <w:rPr>
          <w:rFonts w:ascii="Verdana" w:hAnsi="Verdana" w:eastAsia="SimSun" w:cs="Verdana"/>
          <w:color w:val="000000"/>
          <w:sz w:val="22"/>
          <w:szCs w:val="22"/>
          <w:lang w:val="ru-RU"/>
        </w:rPr>
      </w:pPr>
      <w:r>
        <w:drawing>
          <wp:inline distT="0" distB="0" distL="114300" distR="114300">
            <wp:extent cx="5266690" cy="2005965"/>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2"/>
                    <a:stretch>
                      <a:fillRect/>
                    </a:stretch>
                  </pic:blipFill>
                  <pic:spPr>
                    <a:xfrm>
                      <a:off x="0" y="0"/>
                      <a:ext cx="5266690" cy="2005965"/>
                    </a:xfrm>
                    <a:prstGeom prst="rect">
                      <a:avLst/>
                    </a:prstGeom>
                    <a:noFill/>
                    <a:ln w="9525">
                      <a:noFill/>
                    </a:ln>
                  </pic:spPr>
                </pic:pic>
              </a:graphicData>
            </a:graphic>
          </wp:inline>
        </w:drawing>
      </w:r>
    </w:p>
    <w:p w14:paraId="50CE525F">
      <w:pPr>
        <w:spacing w:after="120" w:line="259" w:lineRule="auto"/>
        <w:ind w:firstLine="720"/>
        <w:jc w:val="both"/>
        <w:rPr>
          <w:rStyle w:val="16"/>
          <w:rFonts w:hint="default" w:eastAsia="SimSun"/>
          <w:lang w:val="en-US"/>
        </w:rPr>
      </w:pPr>
      <w:r>
        <w:rPr>
          <w:rStyle w:val="16"/>
          <w:rFonts w:hint="default" w:eastAsia="SimSun"/>
          <w:lang w:val="en-US"/>
        </w:rPr>
        <w:t xml:space="preserve">Bạn có thể thấy rằng, thành phần trường ở đây chứa tất cả các trường khác nhau từ </w:t>
      </w:r>
      <w:r>
        <w:rPr>
          <w:rStyle w:val="16"/>
          <w:rFonts w:eastAsia="SimSun"/>
        </w:rPr>
        <w:t>data sets</w:t>
      </w:r>
      <w:r>
        <w:rPr>
          <w:rStyle w:val="16"/>
          <w:rFonts w:hint="default" w:eastAsia="SimSun"/>
          <w:lang w:val="en-US"/>
        </w:rPr>
        <w:t xml:space="preserve"> phụ: dữ liệu trong trường </w:t>
      </w:r>
      <w:r>
        <w:rPr>
          <w:rStyle w:val="16"/>
          <w:rFonts w:eastAsia="SimSun"/>
        </w:rPr>
        <w:t xml:space="preserve">Product </w:t>
      </w:r>
      <w:r>
        <w:rPr>
          <w:rStyle w:val="16"/>
          <w:rFonts w:hint="default" w:eastAsia="SimSun"/>
          <w:lang w:val="en-US"/>
        </w:rPr>
        <w:t xml:space="preserve">sẽ được lấy từ cả hai </w:t>
      </w:r>
      <w:r>
        <w:rPr>
          <w:rStyle w:val="16"/>
          <w:rFonts w:eastAsia="SimSun"/>
        </w:rPr>
        <w:t>data sets</w:t>
      </w:r>
      <w:r>
        <w:rPr>
          <w:rStyle w:val="16"/>
          <w:rFonts w:hint="default" w:eastAsia="SimSun"/>
          <w:lang w:val="en-US"/>
        </w:rPr>
        <w:t xml:space="preserve"> phụ, các trường khác được lấy từ các </w:t>
      </w:r>
      <w:r>
        <w:rPr>
          <w:rStyle w:val="16"/>
          <w:rFonts w:eastAsia="SimSun"/>
        </w:rPr>
        <w:t>data sets</w:t>
      </w:r>
      <w:r>
        <w:rPr>
          <w:rStyle w:val="16"/>
          <w:rFonts w:hint="default" w:eastAsia="SimSun"/>
          <w:lang w:val="en-US"/>
        </w:rPr>
        <w:t xml:space="preserve"> riêng biệt, 2 trường từ data set đầu tiên và 2 từ data set thứ hai.</w:t>
      </w:r>
    </w:p>
    <w:p w14:paraId="3ED9A216">
      <w:pPr>
        <w:spacing w:after="120" w:line="259" w:lineRule="auto"/>
        <w:ind w:firstLine="720"/>
        <w:jc w:val="both"/>
        <w:rPr>
          <w:rFonts w:ascii="Verdana" w:hAnsi="Verdana" w:eastAsia="SimSun" w:cs="Verdana"/>
          <w:color w:val="000000"/>
          <w:sz w:val="22"/>
          <w:szCs w:val="22"/>
        </w:rPr>
      </w:pPr>
      <w:r>
        <w:rPr>
          <w:rStyle w:val="16"/>
          <w:rFonts w:hint="default" w:eastAsia="SimSun"/>
          <w:lang w:val="en-US"/>
        </w:rPr>
        <w:t>Thành phần dữ liệu được chọn trước khi xuất ra báo cáo như sau (ví dụ đơn giản</w:t>
      </w:r>
      <w:r>
        <w:rPr>
          <w:rStyle w:val="16"/>
          <w:rFonts w:eastAsia="SimSun"/>
        </w:rPr>
        <w:t>):</w:t>
      </w:r>
    </w:p>
    <w:p w14:paraId="2486216A">
      <w:pPr>
        <w:spacing w:after="120" w:line="259" w:lineRule="auto"/>
        <w:jc w:val="both"/>
        <w:rPr>
          <w:rFonts w:ascii="Verdana" w:hAnsi="Verdana" w:eastAsia="SimSun" w:cs="Verdana"/>
          <w:color w:val="000000"/>
          <w:sz w:val="22"/>
          <w:szCs w:val="22"/>
          <w:lang w:val="ru-RU"/>
        </w:rPr>
      </w:pPr>
      <w:r>
        <w:drawing>
          <wp:inline distT="0" distB="0" distL="114300" distR="114300">
            <wp:extent cx="5267325" cy="288036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3"/>
                    <a:stretch>
                      <a:fillRect/>
                    </a:stretch>
                  </pic:blipFill>
                  <pic:spPr>
                    <a:xfrm>
                      <a:off x="0" y="0"/>
                      <a:ext cx="5267325" cy="2880360"/>
                    </a:xfrm>
                    <a:prstGeom prst="rect">
                      <a:avLst/>
                    </a:prstGeom>
                    <a:noFill/>
                    <a:ln w="9525">
                      <a:noFill/>
                    </a:ln>
                  </pic:spPr>
                </pic:pic>
              </a:graphicData>
            </a:graphic>
          </wp:inline>
        </w:drawing>
      </w:r>
    </w:p>
    <w:p w14:paraId="365667D5">
      <w:pPr>
        <w:spacing w:after="120" w:line="259" w:lineRule="auto"/>
        <w:ind w:firstLine="720"/>
        <w:jc w:val="both"/>
        <w:rPr>
          <w:rFonts w:ascii="Verdana" w:hAnsi="Verdana" w:eastAsia="SimSun" w:cs="Verdana"/>
          <w:color w:val="000000"/>
          <w:sz w:val="22"/>
          <w:szCs w:val="22"/>
        </w:rPr>
      </w:pPr>
      <w:r>
        <w:rPr>
          <w:rStyle w:val="16"/>
          <w:rFonts w:hint="default" w:eastAsia="SimSun"/>
          <w:lang w:val="en-US"/>
        </w:rPr>
        <w:t>Có nghĩa là, các bản ghi đã chọn không được gom nhóm theo mặt hàng, do đó một số bản ghi chứa số dư, một số khác chứa doanh số</w:t>
      </w:r>
      <w:r>
        <w:rPr>
          <w:rStyle w:val="16"/>
          <w:rFonts w:eastAsia="SimSun"/>
        </w:rPr>
        <w:t>.</w:t>
      </w:r>
    </w:p>
    <w:p w14:paraId="03903C1A">
      <w:pPr>
        <w:spacing w:after="120" w:line="259" w:lineRule="auto"/>
        <w:ind w:firstLine="720"/>
        <w:jc w:val="both"/>
        <w:rPr>
          <w:rStyle w:val="16"/>
          <w:rFonts w:hint="default" w:eastAsia="SimSun"/>
          <w:lang w:val="en-US"/>
        </w:rPr>
      </w:pPr>
      <w:r>
        <w:rPr>
          <w:rStyle w:val="16"/>
          <w:rFonts w:hint="default" w:eastAsia="SimSun"/>
          <w:lang w:val="en-US"/>
        </w:rPr>
        <w:t>Việc gom nhóm được thực hiện trong các giai đoạn tiếp theo của quá trình xây dựng báo cáo, mà chúng ta sẽ tìm hiểu sau.</w:t>
      </w:r>
    </w:p>
    <w:p w14:paraId="313A148F">
      <w:pPr>
        <w:spacing w:after="120" w:line="259" w:lineRule="auto"/>
        <w:ind w:firstLine="720"/>
        <w:jc w:val="both"/>
        <w:rPr>
          <w:rFonts w:ascii="Verdana" w:hAnsi="Verdana" w:eastAsia="SimSun" w:cs="Verdana"/>
          <w:color w:val="000000"/>
          <w:sz w:val="22"/>
          <w:szCs w:val="22"/>
        </w:rPr>
      </w:pPr>
      <w:r>
        <w:rPr>
          <w:rStyle w:val="16"/>
          <w:rFonts w:hint="default" w:eastAsia="SimSun"/>
          <w:lang w:val="en-US"/>
        </w:rPr>
        <w:t>Nếu cần phân chia</w:t>
      </w:r>
      <w:r>
        <w:rPr>
          <w:rStyle w:val="16"/>
          <w:rFonts w:eastAsia="SimSun"/>
        </w:rPr>
        <w:t xml:space="preserve"> Product </w:t>
      </w:r>
      <w:r>
        <w:rPr>
          <w:rStyle w:val="16"/>
          <w:rFonts w:hint="default" w:eastAsia="SimSun"/>
          <w:lang w:val="en-US"/>
        </w:rPr>
        <w:t>theo các trường khác nhau</w:t>
      </w:r>
      <w:r>
        <w:rPr>
          <w:rStyle w:val="16"/>
          <w:rFonts w:eastAsia="SimSun"/>
        </w:rPr>
        <w:t xml:space="preserve">, </w:t>
      </w:r>
      <w:r>
        <w:rPr>
          <w:rStyle w:val="16"/>
          <w:rFonts w:hint="default" w:eastAsia="SimSun"/>
          <w:lang w:val="en-US"/>
        </w:rPr>
        <w:t>thì tôi có thể thay đổi giá trị của cột</w:t>
      </w:r>
      <w:r>
        <w:rPr>
          <w:rStyle w:val="16"/>
          <w:rFonts w:eastAsia="SimSun"/>
        </w:rPr>
        <w:t xml:space="preserve"> Path </w:t>
      </w:r>
      <w:r>
        <w:rPr>
          <w:rStyle w:val="16"/>
          <w:rFonts w:hint="default" w:eastAsia="SimSun"/>
          <w:lang w:val="en-US"/>
        </w:rPr>
        <w:t xml:space="preserve">trong </w:t>
      </w:r>
      <w:r>
        <w:rPr>
          <w:rStyle w:val="16"/>
          <w:rFonts w:eastAsia="SimSun"/>
        </w:rPr>
        <w:t xml:space="preserve">data sets, </w:t>
      </w:r>
      <w:r>
        <w:rPr>
          <w:rStyle w:val="16"/>
          <w:rFonts w:hint="default" w:eastAsia="SimSun"/>
          <w:lang w:val="en-US"/>
        </w:rPr>
        <w:t>giả sử:</w:t>
      </w:r>
      <w:r>
        <w:rPr>
          <w:rStyle w:val="16"/>
          <w:rFonts w:eastAsia="SimSun"/>
        </w:rPr>
        <w:t xml:space="preserve"> </w:t>
      </w:r>
      <w:r>
        <w:rPr>
          <w:rStyle w:val="16"/>
          <w:rFonts w:hint="default" w:eastAsia="SimSun"/>
          <w:lang w:val="en-US"/>
        </w:rPr>
        <w:t xml:space="preserve">từ </w:t>
      </w:r>
      <w:r>
        <w:rPr>
          <w:rStyle w:val="16"/>
          <w:rFonts w:eastAsia="SimSun"/>
        </w:rPr>
        <w:t xml:space="preserve">Product </w:t>
      </w:r>
      <w:r>
        <w:rPr>
          <w:rStyle w:val="16"/>
          <w:rFonts w:hint="default" w:eastAsia="SimSun"/>
          <w:lang w:val="en-US"/>
        </w:rPr>
        <w:t xml:space="preserve">thành </w:t>
      </w:r>
      <w:r>
        <w:rPr>
          <w:rStyle w:val="16"/>
          <w:rFonts w:eastAsia="SimSun"/>
        </w:rPr>
        <w:t xml:space="preserve">ProductBalance. </w:t>
      </w:r>
      <w:r>
        <w:rPr>
          <w:rStyle w:val="16"/>
          <w:rFonts w:hint="default" w:eastAsia="SimSun"/>
          <w:lang w:val="en-US"/>
        </w:rPr>
        <w:t xml:space="preserve">Sau đó, trong </w:t>
      </w:r>
      <w:r>
        <w:rPr>
          <w:rStyle w:val="16"/>
          <w:rFonts w:eastAsia="SimSun"/>
        </w:rPr>
        <w:t xml:space="preserve">data set </w:t>
      </w:r>
      <w:r>
        <w:rPr>
          <w:rStyle w:val="16"/>
          <w:rFonts w:hint="default" w:eastAsia="SimSun"/>
          <w:lang w:val="en-US"/>
        </w:rPr>
        <w:t>có kiểu</w:t>
      </w:r>
      <w:r>
        <w:rPr>
          <w:rStyle w:val="16"/>
          <w:rFonts w:eastAsia="SimSun"/>
        </w:rPr>
        <w:t xml:space="preserve"> "Union" </w:t>
      </w:r>
      <w:r>
        <w:rPr>
          <w:rStyle w:val="16"/>
          <w:rFonts w:hint="default" w:eastAsia="SimSun"/>
          <w:lang w:val="en-US"/>
        </w:rPr>
        <w:t>sẽ có 2 trường khác nhau</w:t>
      </w:r>
      <w:r>
        <w:rPr>
          <w:rStyle w:val="16"/>
          <w:rFonts w:eastAsia="SimSun"/>
        </w:rPr>
        <w:t xml:space="preserve">: Product </w:t>
      </w:r>
      <w:r>
        <w:rPr>
          <w:rStyle w:val="16"/>
          <w:rFonts w:hint="default" w:eastAsia="SimSun"/>
          <w:lang w:val="en-US"/>
        </w:rPr>
        <w:t xml:space="preserve">và </w:t>
      </w:r>
      <w:r>
        <w:rPr>
          <w:rStyle w:val="16"/>
          <w:rFonts w:eastAsia="SimSun"/>
        </w:rPr>
        <w:t>ProductBalance.</w:t>
      </w:r>
    </w:p>
    <w:p w14:paraId="61F236AB">
      <w:pPr>
        <w:spacing w:after="120" w:line="259" w:lineRule="auto"/>
        <w:ind w:firstLine="720"/>
        <w:jc w:val="both"/>
        <w:rPr>
          <w:rFonts w:ascii="Verdana" w:hAnsi="Verdana" w:eastAsia="SimSun" w:cs="Verdana"/>
          <w:color w:val="000000"/>
          <w:sz w:val="22"/>
          <w:szCs w:val="22"/>
        </w:rPr>
      </w:pPr>
      <w:r>
        <w:rPr>
          <w:rStyle w:val="16"/>
          <w:rFonts w:hint="default" w:eastAsia="SimSun"/>
          <w:lang w:val="en-US"/>
        </w:rPr>
        <w:t xml:space="preserve">Bây giờ chúng ta quay lại lập báo cáo, tôi sẽ xóa </w:t>
      </w:r>
      <w:r>
        <w:rPr>
          <w:rStyle w:val="16"/>
          <w:rFonts w:eastAsia="SimSun"/>
        </w:rPr>
        <w:t>data sets</w:t>
      </w:r>
      <w:r>
        <w:rPr>
          <w:rStyle w:val="16"/>
          <w:rFonts w:hint="default" w:eastAsia="SimSun"/>
          <w:lang w:val="en-US"/>
        </w:rPr>
        <w:t xml:space="preserve"> đã tạo</w:t>
      </w:r>
      <w:r>
        <w:rPr>
          <w:rStyle w:val="16"/>
          <w:rFonts w:hint="default" w:ascii="Verdana" w:eastAsia="SimSun"/>
          <w:lang w:val="en-US"/>
        </w:rPr>
        <w:t xml:space="preserve"> làm ví dụ và tạo mới data set có kiểu </w:t>
      </w:r>
      <w:r>
        <w:rPr>
          <w:rStyle w:val="16"/>
          <w:rFonts w:eastAsia="SimSun"/>
        </w:rPr>
        <w:t xml:space="preserve">"Query". </w:t>
      </w:r>
      <w:r>
        <w:rPr>
          <w:rStyle w:val="16"/>
          <w:rFonts w:hint="default" w:eastAsia="SimSun"/>
          <w:lang w:val="en-US"/>
        </w:rPr>
        <w:t xml:space="preserve">Ngay lập tức, tôi đổi tên nó thành </w:t>
      </w:r>
      <w:r>
        <w:rPr>
          <w:rStyle w:val="16"/>
          <w:rFonts w:eastAsia="SimSun"/>
        </w:rPr>
        <w:t xml:space="preserve">Sales, </w:t>
      </w:r>
      <w:r>
        <w:rPr>
          <w:rStyle w:val="16"/>
          <w:rFonts w:hint="default" w:eastAsia="SimSun"/>
          <w:lang w:val="en-US"/>
        </w:rPr>
        <w:t xml:space="preserve">sau đó mở </w:t>
      </w:r>
      <w:r>
        <w:rPr>
          <w:rStyle w:val="16"/>
          <w:rFonts w:eastAsia="SimSun"/>
        </w:rPr>
        <w:t xml:space="preserve">query designer </w:t>
      </w:r>
      <w:r>
        <w:rPr>
          <w:rStyle w:val="16"/>
          <w:rFonts w:hint="default" w:eastAsia="SimSun"/>
          <w:lang w:val="en-US"/>
        </w:rPr>
        <w:t>và chọn dữ liệu từ bảng ảo (</w:t>
      </w:r>
      <w:r>
        <w:rPr>
          <w:rStyle w:val="16"/>
          <w:rFonts w:eastAsia="SimSun"/>
        </w:rPr>
        <w:t>virtual table</w:t>
      </w:r>
      <w:r>
        <w:rPr>
          <w:rStyle w:val="16"/>
          <w:rFonts w:hint="default" w:eastAsia="SimSun"/>
          <w:lang w:val="en-US"/>
        </w:rPr>
        <w:t xml:space="preserve">) của phát sinh thuộc biểu ghi </w:t>
      </w:r>
      <w:r>
        <w:rPr>
          <w:rStyle w:val="16"/>
          <w:rFonts w:eastAsia="SimSun"/>
        </w:rPr>
        <w:t xml:space="preserve">Sales register. </w:t>
      </w:r>
      <w:r>
        <w:rPr>
          <w:rStyle w:val="16"/>
          <w:rFonts w:hint="default" w:eastAsia="SimSun"/>
          <w:lang w:val="en-US"/>
        </w:rPr>
        <w:t>Không giống như báo cáo điền vào khuôn mẫu từ bài học trước, tôi không cần phần tổng số trong truy vấn, vì tôi có thể triển khai một hệ thống phân nhánh tương tự bằng cách sử dụng sơ đồ khuôn mẫu dữ liệu (</w:t>
      </w:r>
      <w:r>
        <w:rPr>
          <w:rStyle w:val="16"/>
          <w:rFonts w:eastAsia="SimSun"/>
        </w:rPr>
        <w:t>data template scheme</w:t>
      </w:r>
      <w:r>
        <w:rPr>
          <w:rStyle w:val="16"/>
          <w:rFonts w:hint="default" w:eastAsia="SimSun"/>
          <w:lang w:val="en-US"/>
        </w:rPr>
        <w:t>)</w:t>
      </w:r>
      <w:r>
        <w:rPr>
          <w:rStyle w:val="16"/>
          <w:rFonts w:eastAsia="SimSun"/>
        </w:rPr>
        <w:t>.</w:t>
      </w:r>
    </w:p>
    <w:p w14:paraId="0D6B18D4">
      <w:pPr>
        <w:spacing w:after="120" w:line="259" w:lineRule="auto"/>
        <w:jc w:val="both"/>
        <w:rPr>
          <w:rFonts w:ascii="Verdana" w:hAnsi="Verdana" w:eastAsia="SimSun" w:cs="Verdana"/>
          <w:color w:val="000000"/>
          <w:sz w:val="22"/>
          <w:szCs w:val="22"/>
          <w:lang w:val="ru-RU"/>
        </w:rPr>
      </w:pPr>
      <w:r>
        <w:drawing>
          <wp:inline distT="0" distB="0" distL="114300" distR="114300">
            <wp:extent cx="5272405" cy="3100705"/>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4"/>
                    <a:stretch>
                      <a:fillRect/>
                    </a:stretch>
                  </pic:blipFill>
                  <pic:spPr>
                    <a:xfrm>
                      <a:off x="0" y="0"/>
                      <a:ext cx="5272405" cy="3100705"/>
                    </a:xfrm>
                    <a:prstGeom prst="rect">
                      <a:avLst/>
                    </a:prstGeom>
                    <a:noFill/>
                    <a:ln w="9525">
                      <a:noFill/>
                    </a:ln>
                  </pic:spPr>
                </pic:pic>
              </a:graphicData>
            </a:graphic>
          </wp:inline>
        </w:drawing>
      </w:r>
    </w:p>
    <w:p w14:paraId="2B7BA3E4">
      <w:pPr>
        <w:spacing w:after="120" w:line="259" w:lineRule="auto"/>
        <w:ind w:firstLine="720"/>
        <w:jc w:val="both"/>
        <w:rPr>
          <w:rFonts w:ascii="Verdana" w:hAnsi="Verdana" w:eastAsia="SimSun" w:cs="Verdana"/>
          <w:color w:val="000000"/>
          <w:sz w:val="22"/>
          <w:szCs w:val="22"/>
        </w:rPr>
      </w:pPr>
      <w:r>
        <w:rPr>
          <w:rStyle w:val="16"/>
          <w:rFonts w:hint="default" w:eastAsia="SimSun"/>
          <w:lang w:val="en-US"/>
        </w:rPr>
        <w:t>Bây giờ tôi chuyển sang tab</w:t>
      </w:r>
      <w:r>
        <w:rPr>
          <w:rStyle w:val="16"/>
          <w:rFonts w:eastAsia="SimSun"/>
        </w:rPr>
        <w:t xml:space="preserve"> Resources, </w:t>
      </w:r>
      <w:r>
        <w:rPr>
          <w:rStyle w:val="16"/>
          <w:rFonts w:hint="default" w:eastAsia="SimSun"/>
          <w:lang w:val="en-US"/>
        </w:rPr>
        <w:t xml:space="preserve">trong đó tôi cần chỉ định các trường được tính toán bằng cách nào đó theo các nhóm được chỉ định trong báo cáo (về cơ bản, </w:t>
      </w:r>
      <w:r>
        <w:rPr>
          <w:rStyle w:val="16"/>
          <w:rFonts w:eastAsia="SimSun"/>
        </w:rPr>
        <w:t xml:space="preserve">resources </w:t>
      </w:r>
      <w:r>
        <w:rPr>
          <w:rStyle w:val="16"/>
          <w:rFonts w:hint="default" w:eastAsia="SimSun"/>
          <w:lang w:val="en-US"/>
        </w:rPr>
        <w:t>là tổng số của nhóm hoặc toàn bộ báo cáo</w:t>
      </w:r>
      <w:r>
        <w:rPr>
          <w:rStyle w:val="16"/>
          <w:rFonts w:eastAsia="SimSun"/>
        </w:rPr>
        <w:t>).</w:t>
      </w:r>
    </w:p>
    <w:p w14:paraId="457F42E4">
      <w:pPr>
        <w:spacing w:after="120" w:line="259" w:lineRule="auto"/>
        <w:ind w:firstLine="720"/>
        <w:jc w:val="both"/>
        <w:rPr>
          <w:rFonts w:ascii="Verdana" w:hAnsi="Verdana" w:eastAsia="SimSun" w:cs="Verdana"/>
          <w:color w:val="000000"/>
          <w:sz w:val="22"/>
          <w:szCs w:val="22"/>
          <w:lang w:val="ru-RU"/>
        </w:rPr>
      </w:pPr>
      <w:r>
        <w:rPr>
          <w:rStyle w:val="16"/>
          <w:rFonts w:ascii="Verdana" w:eastAsia="SimSun"/>
          <w:lang w:val="en-US"/>
        </w:rPr>
        <w:t>Đố</w:t>
      </w:r>
      <w:r>
        <w:rPr>
          <w:rStyle w:val="16"/>
          <w:rFonts w:hint="default" w:ascii="Verdana" w:eastAsia="SimSun"/>
          <w:lang w:val="en-US"/>
        </w:rPr>
        <w:t xml:space="preserve">i với mỗi trường </w:t>
      </w:r>
      <w:r>
        <w:rPr>
          <w:rStyle w:val="16"/>
          <w:rFonts w:eastAsia="SimSun"/>
          <w:lang w:val="ru-RU"/>
        </w:rPr>
        <w:t>resource</w:t>
      </w:r>
      <w:r>
        <w:rPr>
          <w:rStyle w:val="16"/>
          <w:rFonts w:hint="default" w:eastAsia="SimSun"/>
          <w:lang w:val="en-US"/>
        </w:rPr>
        <w:t xml:space="preserve"> có những thông tin sau đây</w:t>
      </w:r>
      <w:r>
        <w:rPr>
          <w:rStyle w:val="16"/>
          <w:rFonts w:eastAsia="SimSun"/>
          <w:lang w:val="ru-RU"/>
        </w:rPr>
        <w:t>:</w:t>
      </w:r>
    </w:p>
    <w:p w14:paraId="47D62AFA">
      <w:pPr>
        <w:spacing w:after="120" w:line="259" w:lineRule="auto"/>
        <w:ind w:firstLine="720"/>
        <w:jc w:val="both"/>
        <w:rPr>
          <w:rFonts w:ascii="Verdana" w:hAnsi="Verdana" w:eastAsia="SimSun" w:cs="Verdana"/>
          <w:color w:val="000000"/>
          <w:sz w:val="22"/>
          <w:szCs w:val="22"/>
          <w:lang w:val="ru-RU"/>
        </w:rPr>
      </w:pPr>
      <w:r>
        <w:rPr>
          <w:rStyle w:val="16"/>
          <w:rFonts w:hint="default" w:eastAsia="SimSun"/>
          <w:b/>
          <w:bCs/>
          <w:lang w:val="en-US"/>
        </w:rPr>
        <w:t>Biểu thức (</w:t>
      </w:r>
      <w:r>
        <w:rPr>
          <w:rStyle w:val="16"/>
          <w:rFonts w:eastAsia="SimSun"/>
          <w:b/>
          <w:bCs/>
          <w:lang w:val="ru-RU"/>
        </w:rPr>
        <w:t>Expression</w:t>
      </w:r>
      <w:r>
        <w:rPr>
          <w:rStyle w:val="16"/>
          <w:rFonts w:hint="default" w:eastAsia="SimSun"/>
          <w:b/>
          <w:bCs/>
          <w:lang w:val="en-US"/>
        </w:rPr>
        <w:t>)</w:t>
      </w:r>
      <w:r>
        <w:rPr>
          <w:rStyle w:val="16"/>
          <w:rFonts w:eastAsia="SimSun"/>
          <w:b/>
          <w:bCs/>
          <w:lang w:val="ru-RU"/>
        </w:rPr>
        <w:t xml:space="preserve"> </w:t>
      </w:r>
      <w:r>
        <w:rPr>
          <w:rStyle w:val="16"/>
          <w:rFonts w:hint="default" w:eastAsia="SimSun"/>
          <w:b w:val="0"/>
          <w:bCs w:val="0"/>
          <w:lang w:val="en-US"/>
        </w:rPr>
        <w:t>là công thức mà giá trị số đo (</w:t>
      </w:r>
      <w:r>
        <w:rPr>
          <w:rStyle w:val="16"/>
          <w:rFonts w:eastAsia="SimSun"/>
          <w:lang w:val="ru-RU"/>
        </w:rPr>
        <w:t>resource</w:t>
      </w:r>
      <w:r>
        <w:rPr>
          <w:rStyle w:val="16"/>
          <w:rFonts w:hint="default" w:eastAsia="SimSun"/>
          <w:lang w:val="en-US"/>
        </w:rPr>
        <w:t xml:space="preserve">) sẽ được tính toán. Ví dụ: biểu thức </w:t>
      </w:r>
      <w:r>
        <w:rPr>
          <w:rStyle w:val="16"/>
          <w:rFonts w:eastAsia="SimSun"/>
          <w:lang w:val="ru-RU"/>
        </w:rPr>
        <w:t>Sum(</w:t>
      </w:r>
      <w:r>
        <w:rPr>
          <w:rStyle w:val="16"/>
          <w:rFonts w:eastAsia="SimSun"/>
        </w:rPr>
        <w:t>Balance</w:t>
      </w:r>
      <w:r>
        <w:rPr>
          <w:rStyle w:val="16"/>
          <w:rFonts w:eastAsia="SimSun"/>
          <w:lang w:val="ru-RU"/>
        </w:rPr>
        <w:t xml:space="preserve">) </w:t>
      </w:r>
      <w:r>
        <w:rPr>
          <w:rStyle w:val="16"/>
          <w:rFonts w:hint="default" w:eastAsia="SimSun"/>
          <w:lang w:val="en-US"/>
        </w:rPr>
        <w:t xml:space="preserve">có nghĩa là hàm tổng hợp </w:t>
      </w:r>
      <w:r>
        <w:rPr>
          <w:rStyle w:val="16"/>
          <w:rFonts w:eastAsia="SimSun"/>
          <w:lang w:val="ru-RU"/>
        </w:rPr>
        <w:t xml:space="preserve">Sum, </w:t>
      </w:r>
      <w:r>
        <w:rPr>
          <w:rStyle w:val="16"/>
          <w:rFonts w:ascii="Verdana" w:eastAsia="SimSun"/>
          <w:lang w:val="en-US"/>
        </w:rPr>
        <w:t>đượ</w:t>
      </w:r>
      <w:r>
        <w:rPr>
          <w:rStyle w:val="16"/>
          <w:rFonts w:hint="default" w:ascii="Verdana" w:eastAsia="SimSun"/>
          <w:lang w:val="en-US"/>
        </w:rPr>
        <w:t xml:space="preserve">c áp dụng cho trường </w:t>
      </w:r>
      <w:r>
        <w:rPr>
          <w:rStyle w:val="16"/>
          <w:rFonts w:eastAsia="SimSun"/>
        </w:rPr>
        <w:t>Balance</w:t>
      </w:r>
      <w:r>
        <w:rPr>
          <w:rStyle w:val="16"/>
          <w:rFonts w:eastAsia="SimSun"/>
          <w:lang w:val="ru-RU"/>
        </w:rPr>
        <w:t xml:space="preserve">, </w:t>
      </w:r>
      <w:r>
        <w:rPr>
          <w:rStyle w:val="16"/>
          <w:rFonts w:hint="default" w:eastAsia="SimSun"/>
          <w:lang w:val="en-US"/>
        </w:rPr>
        <w:t>sẽ được dùng để tính giá trị trường</w:t>
      </w:r>
      <w:r>
        <w:rPr>
          <w:rStyle w:val="16"/>
          <w:rFonts w:eastAsia="SimSun"/>
          <w:lang w:val="ru-RU"/>
        </w:rPr>
        <w:t xml:space="preserve">. </w:t>
      </w:r>
      <w:r>
        <w:rPr>
          <w:rStyle w:val="16"/>
          <w:rFonts w:hint="default" w:eastAsia="SimSun"/>
          <w:lang w:val="en-US"/>
        </w:rPr>
        <w:t>Các hàm tổng hợp phổ biến khác, cũng như các hàm tùy chỉnh bằng ngôn ngữ biểu thức của DCS có sẵn để lựa chọn</w:t>
      </w:r>
      <w:r>
        <w:rPr>
          <w:rStyle w:val="16"/>
          <w:rFonts w:eastAsia="SimSun"/>
          <w:lang w:val="ru-RU"/>
        </w:rPr>
        <w:t xml:space="preserve">. </w:t>
      </w:r>
      <w:r>
        <w:rPr>
          <w:rStyle w:val="16"/>
          <w:rFonts w:hint="default" w:eastAsia="SimSun"/>
          <w:lang w:val="en-US"/>
        </w:rPr>
        <w:t>Ví dụ</w:t>
      </w:r>
      <w:r>
        <w:rPr>
          <w:rStyle w:val="16"/>
          <w:rFonts w:eastAsia="SimSun"/>
          <w:lang w:val="ru-RU"/>
        </w:rPr>
        <w:t>:</w:t>
      </w:r>
    </w:p>
    <w:p w14:paraId="54DC7263">
      <w:pPr>
        <w:numPr>
          <w:ilvl w:val="0"/>
          <w:numId w:val="1"/>
        </w:numPr>
        <w:spacing w:after="120" w:line="259" w:lineRule="auto"/>
        <w:ind w:left="420" w:hanging="420"/>
        <w:jc w:val="both"/>
        <w:rPr>
          <w:rFonts w:ascii="Verdana" w:hAnsi="Verdana" w:eastAsia="SimSun" w:cs="Verdana"/>
          <w:color w:val="000000"/>
          <w:sz w:val="22"/>
          <w:szCs w:val="22"/>
          <w:lang w:val="ru-RU"/>
        </w:rPr>
      </w:pPr>
      <w:r>
        <w:rPr>
          <w:rStyle w:val="16"/>
          <w:rFonts w:eastAsia="SimSun"/>
          <w:lang w:val="ru-RU"/>
        </w:rPr>
        <w:t>1</w:t>
      </w:r>
    </w:p>
    <w:p w14:paraId="6A17E816">
      <w:pPr>
        <w:numPr>
          <w:ilvl w:val="0"/>
          <w:numId w:val="1"/>
        </w:numPr>
        <w:spacing w:after="120" w:line="259" w:lineRule="auto"/>
        <w:ind w:left="420" w:hanging="420"/>
        <w:jc w:val="both"/>
        <w:rPr>
          <w:rFonts w:ascii="Verdana" w:hAnsi="Verdana" w:eastAsia="SimSun" w:cs="Verdana"/>
          <w:color w:val="000000"/>
          <w:sz w:val="22"/>
          <w:szCs w:val="22"/>
          <w:lang w:val="ru-RU"/>
        </w:rPr>
      </w:pPr>
      <w:r>
        <w:rPr>
          <w:rStyle w:val="16"/>
          <w:rFonts w:eastAsia="SimSun"/>
        </w:rPr>
        <w:t xml:space="preserve">Balance </w:t>
      </w:r>
      <w:r>
        <w:rPr>
          <w:rStyle w:val="16"/>
          <w:rFonts w:eastAsia="SimSun"/>
          <w:lang w:val="ru-RU"/>
        </w:rPr>
        <w:t>/ Total * 100 (</w:t>
      </w:r>
      <w:r>
        <w:rPr>
          <w:rStyle w:val="16"/>
          <w:rFonts w:ascii="Verdana" w:eastAsia="SimSun"/>
          <w:lang w:val="en-US"/>
        </w:rPr>
        <w:t>để</w:t>
      </w:r>
      <w:r>
        <w:rPr>
          <w:rStyle w:val="16"/>
          <w:rFonts w:hint="default" w:ascii="Verdana" w:eastAsia="SimSun"/>
          <w:lang w:val="en-US"/>
        </w:rPr>
        <w:t xml:space="preserve"> tính tỷ lệ phần trăm</w:t>
      </w:r>
      <w:r>
        <w:rPr>
          <w:rStyle w:val="16"/>
          <w:rFonts w:eastAsia="SimSun"/>
          <w:lang w:val="ru-RU"/>
        </w:rPr>
        <w:t>)</w:t>
      </w:r>
    </w:p>
    <w:p w14:paraId="63DD6D6C">
      <w:pPr>
        <w:numPr>
          <w:ilvl w:val="0"/>
          <w:numId w:val="1"/>
        </w:numPr>
        <w:spacing w:after="120" w:line="259" w:lineRule="auto"/>
        <w:ind w:left="420" w:hanging="420"/>
        <w:jc w:val="both"/>
        <w:rPr>
          <w:rFonts w:ascii="Verdana" w:hAnsi="Verdana" w:eastAsia="SimSun" w:cs="Verdana"/>
          <w:color w:val="000000"/>
          <w:sz w:val="22"/>
          <w:szCs w:val="22"/>
          <w:lang w:val="ru-RU"/>
        </w:rPr>
      </w:pPr>
      <w:r>
        <w:rPr>
          <w:rStyle w:val="16"/>
          <w:rFonts w:eastAsia="SimSun"/>
        </w:rPr>
        <w:t xml:space="preserve">CASE </w:t>
      </w:r>
      <w:r>
        <w:rPr>
          <w:rStyle w:val="16"/>
          <w:rFonts w:eastAsia="SimSun"/>
          <w:lang w:val="ru-RU"/>
        </w:rPr>
        <w:t xml:space="preserve">WHEN FieldValue &gt; 1 </w:t>
      </w:r>
      <w:r>
        <w:rPr>
          <w:rStyle w:val="16"/>
          <w:rFonts w:eastAsia="SimSun"/>
        </w:rPr>
        <w:t xml:space="preserve">THEN </w:t>
      </w:r>
      <w:r>
        <w:rPr>
          <w:rStyle w:val="16"/>
          <w:rFonts w:eastAsia="SimSun"/>
          <w:lang w:val="ru-RU"/>
        </w:rPr>
        <w:t>True ELSE False END</w:t>
      </w:r>
    </w:p>
    <w:p w14:paraId="6DC7D9B8">
      <w:pPr>
        <w:numPr>
          <w:ilvl w:val="0"/>
          <w:numId w:val="1"/>
        </w:numPr>
        <w:spacing w:after="120" w:line="259" w:lineRule="auto"/>
        <w:ind w:left="420" w:hanging="420"/>
        <w:jc w:val="both"/>
        <w:rPr>
          <w:rFonts w:ascii="Verdana" w:hAnsi="Verdana" w:eastAsia="SimSun" w:cs="Verdana"/>
          <w:color w:val="000000"/>
          <w:sz w:val="22"/>
          <w:szCs w:val="22"/>
          <w:lang w:val="ru-RU"/>
        </w:rPr>
      </w:pPr>
      <w:r>
        <w:rPr>
          <w:rStyle w:val="16"/>
          <w:rFonts w:eastAsia="SimSun"/>
          <w:lang w:val="ru-RU"/>
        </w:rPr>
        <w:t>ServerCommonModule.Function(Parameter1, Parameter2)</w:t>
      </w:r>
    </w:p>
    <w:p w14:paraId="582D9EEA">
      <w:pPr>
        <w:spacing w:after="120" w:line="259" w:lineRule="auto"/>
        <w:jc w:val="both"/>
        <w:rPr>
          <w:rFonts w:ascii="Verdana" w:hAnsi="Verdana" w:eastAsia="SimSun" w:cs="Verdana"/>
          <w:color w:val="000000"/>
          <w:sz w:val="22"/>
          <w:szCs w:val="22"/>
          <w:lang w:val="ru-RU"/>
        </w:rPr>
      </w:pPr>
      <w:r>
        <w:rPr>
          <w:rStyle w:val="16"/>
          <w:rFonts w:hint="default" w:eastAsia="SimSun"/>
          <w:lang w:val="en-US"/>
        </w:rPr>
        <w:t>Có, bạn có thể gọi ra hàm kết xuất của module</w:t>
      </w:r>
      <w:r>
        <w:rPr>
          <w:rStyle w:val="16"/>
          <w:rFonts w:eastAsia="SimSun"/>
        </w:rPr>
        <w:t>!</w:t>
      </w:r>
    </w:p>
    <w:p w14:paraId="223F7E70">
      <w:pPr>
        <w:spacing w:after="120" w:line="259" w:lineRule="auto"/>
        <w:ind w:firstLine="720"/>
        <w:jc w:val="both"/>
        <w:rPr>
          <w:rFonts w:ascii="Verdana" w:hAnsi="Verdana" w:eastAsia="SimSun" w:cs="Verdana"/>
          <w:color w:val="000000"/>
          <w:sz w:val="22"/>
          <w:szCs w:val="22"/>
          <w:lang w:val="ru-RU"/>
        </w:rPr>
      </w:pPr>
      <w:r>
        <w:rPr>
          <w:rStyle w:val="16"/>
          <w:rFonts w:hint="default" w:eastAsia="SimSun"/>
          <w:b/>
          <w:bCs/>
          <w:lang w:val="en-US"/>
        </w:rPr>
        <w:t>Tính theo… (</w:t>
      </w:r>
      <w:r>
        <w:rPr>
          <w:rStyle w:val="16"/>
          <w:rFonts w:eastAsia="SimSun"/>
          <w:b/>
          <w:bCs/>
          <w:lang w:val="ru-RU"/>
        </w:rPr>
        <w:t>Calculate by…</w:t>
      </w:r>
      <w:r>
        <w:rPr>
          <w:rStyle w:val="16"/>
          <w:rFonts w:hint="default" w:eastAsia="SimSun"/>
          <w:b/>
          <w:bCs/>
          <w:lang w:val="en-US"/>
        </w:rPr>
        <w:t>)</w:t>
      </w:r>
      <w:r>
        <w:rPr>
          <w:rStyle w:val="16"/>
          <w:rFonts w:eastAsia="SimSun"/>
          <w:lang w:val="ru-RU"/>
        </w:rPr>
        <w:t xml:space="preserve"> – </w:t>
      </w:r>
      <w:r>
        <w:rPr>
          <w:rStyle w:val="16"/>
          <w:rFonts w:hint="default" w:eastAsia="SimSun"/>
          <w:lang w:val="en-US"/>
        </w:rPr>
        <w:t xml:space="preserve">là danh sách các nhóm mà </w:t>
      </w:r>
      <w:r>
        <w:rPr>
          <w:rStyle w:val="16"/>
          <w:rFonts w:hint="default" w:eastAsia="SimSun"/>
          <w:b w:val="0"/>
          <w:bCs w:val="0"/>
          <w:lang w:val="en-US"/>
        </w:rPr>
        <w:t>số đo</w:t>
      </w:r>
      <w:r>
        <w:rPr>
          <w:rStyle w:val="16"/>
          <w:rFonts w:hint="default" w:eastAsia="SimSun"/>
          <w:lang w:val="en-US"/>
        </w:rPr>
        <w:t xml:space="preserve"> này sẽ được tính toán. Nếu không điền thuộc tính (</w:t>
      </w:r>
      <w:r>
        <w:rPr>
          <w:rStyle w:val="16"/>
          <w:rFonts w:eastAsia="SimSun"/>
          <w:lang w:val="ru-RU"/>
        </w:rPr>
        <w:t>property</w:t>
      </w:r>
      <w:r>
        <w:rPr>
          <w:rStyle w:val="16"/>
          <w:rFonts w:hint="default" w:eastAsia="SimSun"/>
          <w:lang w:val="en-US"/>
        </w:rPr>
        <w:t xml:space="preserve">) thì biểu thức </w:t>
      </w:r>
      <w:r>
        <w:rPr>
          <w:rStyle w:val="16"/>
          <w:rFonts w:hint="default" w:eastAsia="SimSun"/>
          <w:b w:val="0"/>
          <w:bCs w:val="0"/>
          <w:lang w:val="en-US"/>
        </w:rPr>
        <w:t>số đo</w:t>
      </w:r>
      <w:r>
        <w:rPr>
          <w:rStyle w:val="16"/>
          <w:rFonts w:hint="default" w:eastAsia="SimSun"/>
          <w:lang w:val="en-US"/>
        </w:rPr>
        <w:t xml:space="preserve"> sẽ được dùng cho tất cả các nhóm báo cáo. Nếu một trường nhóm nhất định được chỉ định trong thuộc tính này, thì </w:t>
      </w:r>
      <w:r>
        <w:rPr>
          <w:rStyle w:val="16"/>
          <w:rFonts w:hint="default" w:eastAsia="SimSun"/>
          <w:b w:val="0"/>
          <w:bCs w:val="0"/>
          <w:lang w:val="en-US"/>
        </w:rPr>
        <w:t>số đo</w:t>
      </w:r>
      <w:r>
        <w:rPr>
          <w:rStyle w:val="16"/>
          <w:rFonts w:hint="default" w:eastAsia="SimSun"/>
          <w:lang w:val="en-US"/>
        </w:rPr>
        <w:t xml:space="preserve"> được coi là chỉ khả dụng trong nhóm này và </w:t>
      </w:r>
      <w:r>
        <w:rPr>
          <w:rStyle w:val="16"/>
          <w:rFonts w:hint="default" w:eastAsia="SimSun"/>
          <w:b w:val="0"/>
          <w:bCs w:val="0"/>
          <w:lang w:val="en-US"/>
        </w:rPr>
        <w:t>số đo</w:t>
      </w:r>
      <w:r>
        <w:rPr>
          <w:rStyle w:val="16"/>
          <w:rFonts w:hint="default" w:eastAsia="SimSun"/>
          <w:lang w:val="en-US"/>
        </w:rPr>
        <w:t xml:space="preserve"> sẽ không hiển thị cho các nhóm khác</w:t>
      </w:r>
      <w:r>
        <w:rPr>
          <w:rStyle w:val="16"/>
          <w:rFonts w:eastAsia="SimSun"/>
          <w:lang w:val="ru-RU"/>
        </w:rPr>
        <w:t>.</w:t>
      </w:r>
    </w:p>
    <w:p w14:paraId="5693D688">
      <w:pPr>
        <w:spacing w:after="120" w:line="259" w:lineRule="auto"/>
        <w:jc w:val="both"/>
        <w:rPr>
          <w:rFonts w:ascii="Verdana" w:hAnsi="Verdana" w:eastAsia="SimSun" w:cs="Verdana"/>
          <w:color w:val="000000"/>
          <w:sz w:val="22"/>
          <w:szCs w:val="22"/>
          <w:lang w:val="ru-RU"/>
        </w:rPr>
      </w:pPr>
      <w:r>
        <w:drawing>
          <wp:inline distT="0" distB="0" distL="114300" distR="114300">
            <wp:extent cx="2524125" cy="2333625"/>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15"/>
                    <a:stretch>
                      <a:fillRect/>
                    </a:stretch>
                  </pic:blipFill>
                  <pic:spPr>
                    <a:xfrm>
                      <a:off x="0" y="0"/>
                      <a:ext cx="2524125" cy="2333625"/>
                    </a:xfrm>
                    <a:prstGeom prst="rect">
                      <a:avLst/>
                    </a:prstGeom>
                    <a:noFill/>
                    <a:ln w="9525">
                      <a:noFill/>
                    </a:ln>
                  </pic:spPr>
                </pic:pic>
              </a:graphicData>
            </a:graphic>
          </wp:inline>
        </w:drawing>
      </w:r>
    </w:p>
    <w:p w14:paraId="418981D4">
      <w:pPr>
        <w:spacing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Bên trái là danh sách các trường có sẵn, bên phải danh sách này có nút</w:t>
      </w:r>
      <w:r>
        <w:rPr>
          <w:rStyle w:val="16"/>
          <w:rFonts w:eastAsia="SimSun"/>
          <w:lang w:val="ru-RU"/>
        </w:rPr>
        <w:t xml:space="preserve"> "&gt;&gt;" </w:t>
      </w:r>
      <w:r>
        <w:rPr>
          <w:rStyle w:val="16"/>
          <w:rFonts w:ascii="Verdana" w:eastAsia="SimSun"/>
          <w:lang w:val="en-US"/>
        </w:rPr>
        <w:t>để</w:t>
      </w:r>
      <w:r>
        <w:rPr>
          <w:rStyle w:val="16"/>
          <w:rFonts w:hint="default" w:ascii="Verdana" w:eastAsia="SimSun"/>
          <w:lang w:val="en-US"/>
        </w:rPr>
        <w:t xml:space="preserve"> thêm tất cả </w:t>
      </w:r>
      <w:r>
        <w:rPr>
          <w:rStyle w:val="16"/>
          <w:rFonts w:hint="default" w:eastAsia="SimSun"/>
          <w:b w:val="0"/>
          <w:bCs w:val="0"/>
          <w:lang w:val="en-US"/>
        </w:rPr>
        <w:t>nguồn</w:t>
      </w:r>
      <w:r>
        <w:rPr>
          <w:rStyle w:val="16"/>
          <w:rFonts w:hint="default" w:ascii="Verdana" w:eastAsia="SimSun"/>
          <w:lang w:val="en-US"/>
        </w:rPr>
        <w:t xml:space="preserve"> có thể tính được tổng số</w:t>
      </w:r>
      <w:r>
        <w:rPr>
          <w:rStyle w:val="16"/>
          <w:rFonts w:eastAsia="SimSun"/>
          <w:lang w:val="ru-RU"/>
        </w:rPr>
        <w:t xml:space="preserve">. </w:t>
      </w:r>
      <w:r>
        <w:rPr>
          <w:rStyle w:val="16"/>
          <w:rFonts w:hint="default" w:eastAsia="SimSun"/>
          <w:lang w:val="en-US"/>
        </w:rPr>
        <w:t>Trong trường hợp của tôi</w:t>
      </w:r>
      <w:r>
        <w:rPr>
          <w:rStyle w:val="16"/>
          <w:rFonts w:eastAsia="SimSun"/>
          <w:lang w:val="ru-RU"/>
        </w:rPr>
        <w:t xml:space="preserve">, </w:t>
      </w:r>
      <w:r>
        <w:rPr>
          <w:rStyle w:val="16"/>
          <w:rFonts w:hint="default" w:eastAsia="SimSun"/>
          <w:lang w:val="en-US"/>
        </w:rPr>
        <w:t xml:space="preserve">trường </w:t>
      </w:r>
      <w:r>
        <w:rPr>
          <w:rStyle w:val="16"/>
          <w:rFonts w:eastAsia="SimSun"/>
        </w:rPr>
        <w:t xml:space="preserve">Amount </w:t>
      </w:r>
      <w:r>
        <w:rPr>
          <w:rStyle w:val="16"/>
          <w:rFonts w:hint="default" w:eastAsia="SimSun"/>
          <w:lang w:val="en-US"/>
        </w:rPr>
        <w:t xml:space="preserve">phải là </w:t>
      </w:r>
      <w:r>
        <w:rPr>
          <w:rStyle w:val="16"/>
          <w:rFonts w:hint="default" w:eastAsia="SimSun"/>
          <w:b w:val="0"/>
          <w:bCs w:val="0"/>
          <w:lang w:val="en-US"/>
        </w:rPr>
        <w:t>nguồn</w:t>
      </w:r>
      <w:r>
        <w:rPr>
          <w:rStyle w:val="16"/>
          <w:rFonts w:hint="default" w:eastAsia="SimSun"/>
          <w:lang w:val="en-US"/>
        </w:rPr>
        <w:t xml:space="preserve"> có hàm tổng số</w:t>
      </w:r>
      <w:r>
        <w:rPr>
          <w:rStyle w:val="16"/>
          <w:rFonts w:eastAsia="SimSun"/>
          <w:lang w:val="ru-RU"/>
        </w:rPr>
        <w:t xml:space="preserve"> Sum(), </w:t>
      </w:r>
      <w:r>
        <w:rPr>
          <w:rStyle w:val="16"/>
          <w:rFonts w:hint="default" w:eastAsia="SimSun"/>
          <w:lang w:val="en-US"/>
        </w:rPr>
        <w:t>tôi nhấp vào nút</w:t>
      </w:r>
      <w:r>
        <w:rPr>
          <w:rStyle w:val="16"/>
          <w:rFonts w:eastAsia="SimSun"/>
          <w:lang w:val="ru-RU"/>
        </w:rPr>
        <w:t xml:space="preserve"> "&gt;&gt;" </w:t>
      </w:r>
      <w:r>
        <w:rPr>
          <w:rStyle w:val="16"/>
          <w:rFonts w:hint="default" w:eastAsia="SimSun"/>
          <w:lang w:val="en-US"/>
        </w:rPr>
        <w:t>và trường này được thêm vào danh sách các nguồn lực bên phải</w:t>
      </w:r>
      <w:r>
        <w:rPr>
          <w:rStyle w:val="16"/>
          <w:rFonts w:eastAsia="SimSun"/>
          <w:lang w:val="ru-RU"/>
        </w:rPr>
        <w:t>.</w:t>
      </w:r>
    </w:p>
    <w:p w14:paraId="45B4C0D6">
      <w:pPr>
        <w:spacing w:after="120" w:line="259" w:lineRule="auto"/>
        <w:jc w:val="both"/>
        <w:rPr>
          <w:rFonts w:ascii="Verdana" w:hAnsi="Verdana" w:eastAsia="SimSun" w:cs="Verdana"/>
          <w:color w:val="000000"/>
          <w:sz w:val="22"/>
          <w:szCs w:val="22"/>
        </w:rPr>
      </w:pPr>
      <w:r>
        <w:drawing>
          <wp:inline distT="0" distB="0" distL="114300" distR="114300">
            <wp:extent cx="5271135" cy="1345565"/>
            <wp:effectExtent l="0" t="0" r="0"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pic:cNvPicPr>
                  </pic:nvPicPr>
                  <pic:blipFill>
                    <a:blip r:embed="rId16"/>
                    <a:stretch>
                      <a:fillRect/>
                    </a:stretch>
                  </pic:blipFill>
                  <pic:spPr>
                    <a:xfrm>
                      <a:off x="0" y="0"/>
                      <a:ext cx="5271135" cy="1345565"/>
                    </a:xfrm>
                    <a:prstGeom prst="rect">
                      <a:avLst/>
                    </a:prstGeom>
                    <a:noFill/>
                    <a:ln w="9525">
                      <a:noFill/>
                    </a:ln>
                  </pic:spPr>
                </pic:pic>
              </a:graphicData>
            </a:graphic>
          </wp:inline>
        </w:drawing>
      </w:r>
    </w:p>
    <w:p w14:paraId="680DF4C0">
      <w:pPr>
        <w:spacing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Nhìn chung, ngay cả ở dạng này, báo cáo đã gần như sẵn sàng để sử dụng, </w:t>
      </w:r>
      <w:r>
        <w:rPr>
          <w:rStyle w:val="16"/>
          <w:rFonts w:hint="default" w:eastAsia="SimSun"/>
          <w:lang w:val="en-US"/>
        </w:rPr>
        <w:t>chỉ</w:t>
      </w:r>
      <w:r>
        <w:rPr>
          <w:rStyle w:val="16"/>
          <w:rFonts w:hint="default" w:eastAsia="SimSun"/>
          <w:lang w:val="ru-RU"/>
        </w:rPr>
        <w:t xml:space="preserve"> còn phải quyết định về cấu trúc của nó, </w:t>
      </w:r>
      <w:r>
        <w:rPr>
          <w:rStyle w:val="16"/>
          <w:rFonts w:hint="default" w:ascii="Verdana" w:eastAsia="SimSun"/>
          <w:lang w:val="en-US"/>
        </w:rPr>
        <w:t xml:space="preserve">đó </w:t>
      </w:r>
      <w:r>
        <w:rPr>
          <w:rStyle w:val="16"/>
          <w:rFonts w:hint="default" w:eastAsia="SimSun"/>
          <w:lang w:val="ru-RU"/>
        </w:rPr>
        <w:t>là dữ liệu nào cần được</w:t>
      </w:r>
      <w:r>
        <w:rPr>
          <w:rStyle w:val="16"/>
          <w:rFonts w:hint="default" w:eastAsia="SimSun"/>
          <w:lang w:val="en-US"/>
        </w:rPr>
        <w:t xml:space="preserve"> hiển thị trên</w:t>
      </w:r>
      <w:r>
        <w:rPr>
          <w:rStyle w:val="16"/>
          <w:rFonts w:hint="default" w:eastAsia="SimSun"/>
          <w:lang w:val="ru-RU"/>
        </w:rPr>
        <w:t xml:space="preserve"> báo cáo</w:t>
      </w:r>
      <w:r>
        <w:rPr>
          <w:rStyle w:val="16"/>
          <w:rFonts w:hint="default" w:eastAsia="SimSun"/>
          <w:lang w:val="en-US"/>
        </w:rPr>
        <w:t xml:space="preserve"> và</w:t>
      </w:r>
      <w:r>
        <w:rPr>
          <w:rStyle w:val="16"/>
          <w:rFonts w:hint="default" w:eastAsia="SimSun"/>
          <w:lang w:val="ru-RU"/>
        </w:rPr>
        <w:t xml:space="preserve"> thứ tự </w:t>
      </w:r>
      <w:r>
        <w:rPr>
          <w:rStyle w:val="16"/>
          <w:rFonts w:hint="default" w:eastAsia="SimSun"/>
          <w:lang w:val="en-US"/>
        </w:rPr>
        <w:t>hiển thị</w:t>
      </w:r>
      <w:r>
        <w:rPr>
          <w:rStyle w:val="16"/>
          <w:rFonts w:hint="default" w:eastAsia="SimSun"/>
          <w:lang w:val="ru-RU"/>
        </w:rPr>
        <w:t xml:space="preserve">. Để thiết lập cấu trúc báo cáo, tôi vào tab Settings và thấy </w:t>
      </w:r>
      <w:r>
        <w:rPr>
          <w:rStyle w:val="16"/>
          <w:rFonts w:hint="default" w:eastAsia="SimSun"/>
          <w:lang w:val="en-US"/>
        </w:rPr>
        <w:t xml:space="preserve">có </w:t>
      </w:r>
      <w:r>
        <w:rPr>
          <w:rStyle w:val="16"/>
          <w:rFonts w:hint="default" w:eastAsia="SimSun"/>
          <w:lang w:val="ru-RU"/>
        </w:rPr>
        <w:t>3 phần</w:t>
      </w:r>
      <w:r>
        <w:rPr>
          <w:rStyle w:val="16"/>
          <w:rFonts w:eastAsia="SimSun"/>
          <w:lang w:val="ru-RU"/>
        </w:rPr>
        <w:t>:</w:t>
      </w:r>
    </w:p>
    <w:p w14:paraId="50C2C8D0">
      <w:pPr>
        <w:numPr>
          <w:ilvl w:val="0"/>
          <w:numId w:val="2"/>
        </w:numPr>
        <w:spacing w:after="120" w:line="259" w:lineRule="auto"/>
        <w:ind w:left="0" w:firstLine="0"/>
        <w:jc w:val="both"/>
        <w:rPr>
          <w:rFonts w:ascii="Verdana" w:hAnsi="Verdana" w:eastAsia="SimSun" w:cs="Verdana"/>
          <w:color w:val="000000"/>
          <w:sz w:val="22"/>
          <w:szCs w:val="22"/>
          <w:lang w:val="ru-RU"/>
        </w:rPr>
      </w:pPr>
      <w:r>
        <w:rPr>
          <w:rStyle w:val="16"/>
          <w:rFonts w:hint="default" w:eastAsia="SimSun"/>
          <w:lang w:val="ru-RU"/>
        </w:rPr>
        <w:t xml:space="preserve">Bên trái là danh sách các </w:t>
      </w:r>
      <w:r>
        <w:rPr>
          <w:rStyle w:val="16"/>
          <w:rFonts w:hint="default" w:eastAsia="SimSun"/>
          <w:lang w:val="en-US"/>
        </w:rPr>
        <w:t>phương án</w:t>
      </w:r>
      <w:r>
        <w:rPr>
          <w:rStyle w:val="16"/>
          <w:rFonts w:hint="default" w:eastAsia="SimSun"/>
          <w:lang w:val="ru-RU"/>
        </w:rPr>
        <w:t xml:space="preserve"> báo cáo. Một báo cáo dựa trên </w:t>
      </w:r>
      <w:r>
        <w:rPr>
          <w:rStyle w:val="16"/>
          <w:rFonts w:hint="default" w:eastAsia="SimSun"/>
          <w:lang w:val="en-US"/>
        </w:rPr>
        <w:t>sơ đồ dàn dựng</w:t>
      </w:r>
      <w:r>
        <w:rPr>
          <w:rStyle w:val="16"/>
          <w:rFonts w:hint="default" w:eastAsia="SimSun"/>
          <w:lang w:val="ru-RU"/>
        </w:rPr>
        <w:t xml:space="preserve"> dữ liệu có thể chứa nhiều </w:t>
      </w:r>
      <w:r>
        <w:rPr>
          <w:rStyle w:val="16"/>
          <w:rFonts w:hint="default" w:eastAsia="SimSun"/>
          <w:lang w:val="en-US"/>
        </w:rPr>
        <w:t>phương án</w:t>
      </w:r>
      <w:r>
        <w:rPr>
          <w:rStyle w:val="16"/>
          <w:rFonts w:hint="default" w:eastAsia="SimSun"/>
          <w:lang w:val="ru-RU"/>
        </w:rPr>
        <w:t xml:space="preserve"> báo cáo khác nhau </w:t>
      </w:r>
      <w:r>
        <w:rPr>
          <w:rStyle w:val="16"/>
          <w:rFonts w:hint="default" w:eastAsia="SimSun"/>
          <w:lang w:val="en-US"/>
        </w:rPr>
        <w:t xml:space="preserve">giúp </w:t>
      </w:r>
      <w:r>
        <w:rPr>
          <w:rStyle w:val="16"/>
          <w:rFonts w:hint="default" w:eastAsia="SimSun"/>
          <w:lang w:val="ru-RU"/>
        </w:rPr>
        <w:t>đơn giản hóa công việc của người dùng. Ví dụ</w:t>
      </w:r>
      <w:r>
        <w:rPr>
          <w:rStyle w:val="16"/>
          <w:rFonts w:hint="default" w:eastAsia="SimSun"/>
          <w:lang w:val="en-US"/>
        </w:rPr>
        <w:t>:</w:t>
      </w:r>
      <w:r>
        <w:rPr>
          <w:rStyle w:val="16"/>
          <w:rFonts w:hint="default" w:eastAsia="SimSun"/>
          <w:lang w:val="ru-RU"/>
        </w:rPr>
        <w:t xml:space="preserve"> báo cáo bán hàng theo khách hàng có thể chứa </w:t>
      </w:r>
      <w:r>
        <w:rPr>
          <w:rStyle w:val="16"/>
          <w:rFonts w:hint="default" w:eastAsia="SimSun"/>
          <w:lang w:val="en-US"/>
        </w:rPr>
        <w:t>phương án báo cáo</w:t>
      </w:r>
      <w:r>
        <w:rPr>
          <w:rStyle w:val="16"/>
          <w:rFonts w:hint="default" w:eastAsia="SimSun"/>
          <w:lang w:val="ru-RU"/>
        </w:rPr>
        <w:t xml:space="preserve"> bán hàng theo khách hàng, </w:t>
      </w:r>
      <w:r>
        <w:rPr>
          <w:rStyle w:val="16"/>
          <w:rFonts w:hint="default" w:eastAsia="SimSun"/>
          <w:lang w:val="en-US"/>
        </w:rPr>
        <w:t xml:space="preserve">trong đó </w:t>
      </w:r>
      <w:r>
        <w:rPr>
          <w:rStyle w:val="16"/>
          <w:rFonts w:hint="default" w:eastAsia="SimSun"/>
          <w:lang w:val="ru-RU"/>
        </w:rPr>
        <w:t xml:space="preserve">trước tiên là </w:t>
      </w:r>
      <w:r>
        <w:rPr>
          <w:rStyle w:val="16"/>
          <w:rFonts w:hint="default" w:eastAsia="SimSun"/>
          <w:lang w:val="en-US"/>
        </w:rPr>
        <w:t xml:space="preserve">mặt </w:t>
      </w:r>
      <w:r>
        <w:rPr>
          <w:rStyle w:val="16"/>
          <w:rFonts w:hint="default" w:eastAsia="SimSun"/>
          <w:lang w:val="ru-RU"/>
        </w:rPr>
        <w:t>hàng mà khách hàng</w:t>
      </w:r>
      <w:r>
        <w:rPr>
          <w:rStyle w:val="16"/>
          <w:rFonts w:hint="default" w:eastAsia="SimSun"/>
          <w:lang w:val="en-US"/>
        </w:rPr>
        <w:t xml:space="preserve"> đó</w:t>
      </w:r>
      <w:r>
        <w:rPr>
          <w:rStyle w:val="16"/>
          <w:rFonts w:hint="default" w:eastAsia="SimSun"/>
          <w:lang w:val="ru-RU"/>
        </w:rPr>
        <w:t xml:space="preserve"> đã mua, cũng như </w:t>
      </w:r>
      <w:r>
        <w:rPr>
          <w:rStyle w:val="16"/>
          <w:rFonts w:hint="default" w:eastAsia="SimSun"/>
          <w:lang w:val="en-US"/>
        </w:rPr>
        <w:t>phương án</w:t>
      </w:r>
      <w:r>
        <w:rPr>
          <w:rStyle w:val="16"/>
          <w:rFonts w:hint="default" w:eastAsia="SimSun"/>
          <w:lang w:val="ru-RU"/>
        </w:rPr>
        <w:t xml:space="preserve"> bán hàng cho khách hàng theo </w:t>
      </w:r>
      <w:r>
        <w:rPr>
          <w:rStyle w:val="16"/>
          <w:rFonts w:hint="default" w:eastAsia="SimSun"/>
          <w:lang w:val="en-US"/>
        </w:rPr>
        <w:t>mặt hàng</w:t>
      </w:r>
      <w:r>
        <w:rPr>
          <w:rStyle w:val="16"/>
          <w:rFonts w:hint="default" w:eastAsia="SimSun"/>
          <w:lang w:val="ru-RU"/>
        </w:rPr>
        <w:t xml:space="preserve">, để bạn có thể xem khách hàng nào đã mua </w:t>
      </w:r>
      <w:r>
        <w:rPr>
          <w:rStyle w:val="16"/>
          <w:rFonts w:hint="default" w:eastAsia="SimSun"/>
          <w:lang w:val="en-US"/>
        </w:rPr>
        <w:t>mặt hàng</w:t>
      </w:r>
      <w:r>
        <w:rPr>
          <w:rStyle w:val="16"/>
          <w:rFonts w:hint="default" w:eastAsia="SimSun"/>
          <w:lang w:val="ru-RU"/>
        </w:rPr>
        <w:t xml:space="preserve"> với khối lượng lớn</w:t>
      </w:r>
      <w:r>
        <w:rPr>
          <w:rStyle w:val="16"/>
          <w:rFonts w:hint="default" w:eastAsia="SimSun"/>
          <w:lang w:val="en-US"/>
        </w:rPr>
        <w:t xml:space="preserve"> hay </w:t>
      </w:r>
      <w:r>
        <w:rPr>
          <w:rStyle w:val="16"/>
          <w:rFonts w:hint="default" w:eastAsia="SimSun"/>
          <w:lang w:val="ru-RU"/>
        </w:rPr>
        <w:t>nhỏ</w:t>
      </w:r>
      <w:r>
        <w:rPr>
          <w:rStyle w:val="16"/>
          <w:rFonts w:eastAsia="SimSun"/>
          <w:lang w:val="ru-RU"/>
        </w:rPr>
        <w:t xml:space="preserve">. </w:t>
      </w:r>
    </w:p>
    <w:p w14:paraId="1002951C">
      <w:pPr>
        <w:numPr>
          <w:ilvl w:val="0"/>
          <w:numId w:val="2"/>
        </w:numPr>
        <w:spacing w:after="120" w:line="259" w:lineRule="auto"/>
        <w:ind w:left="0" w:firstLine="0"/>
        <w:jc w:val="both"/>
        <w:rPr>
          <w:rFonts w:ascii="Verdana" w:hAnsi="Verdana" w:eastAsia="SimSun" w:cs="Verdana"/>
          <w:color w:val="000000"/>
          <w:sz w:val="22"/>
          <w:szCs w:val="22"/>
          <w:lang w:val="ru-RU"/>
        </w:rPr>
      </w:pPr>
      <w:r>
        <w:rPr>
          <w:rStyle w:val="16"/>
          <w:rFonts w:hint="default" w:eastAsia="SimSun"/>
          <w:lang w:val="ru-RU"/>
        </w:rPr>
        <w:t>Phía trên bên phải là cấu trúc nhóm, bảng và sơ đồ báo cáo</w:t>
      </w:r>
      <w:r>
        <w:rPr>
          <w:rStyle w:val="16"/>
          <w:rFonts w:eastAsia="SimSun"/>
          <w:lang w:val="ru-RU"/>
        </w:rPr>
        <w:t>.</w:t>
      </w:r>
    </w:p>
    <w:p w14:paraId="6A41EAB5">
      <w:pPr>
        <w:numPr>
          <w:ilvl w:val="0"/>
          <w:numId w:val="2"/>
        </w:numPr>
        <w:spacing w:after="120" w:line="259" w:lineRule="auto"/>
        <w:ind w:left="0" w:firstLine="0"/>
        <w:jc w:val="both"/>
        <w:rPr>
          <w:rFonts w:ascii="Verdana" w:hAnsi="Verdana" w:eastAsia="SimSun" w:cs="Verdana"/>
          <w:color w:val="000000"/>
          <w:sz w:val="22"/>
          <w:szCs w:val="22"/>
          <w:lang w:val="ru-RU"/>
        </w:rPr>
      </w:pPr>
      <w:r>
        <w:rPr>
          <w:rStyle w:val="16"/>
          <w:rFonts w:hint="default" w:eastAsia="SimSun"/>
          <w:lang w:val="ru-RU"/>
        </w:rPr>
        <w:t xml:space="preserve">Phía dưới bên phải là nhiều </w:t>
      </w:r>
      <w:r>
        <w:rPr>
          <w:rStyle w:val="16"/>
          <w:rFonts w:hint="default" w:eastAsia="SimSun"/>
          <w:lang w:val="en-US"/>
        </w:rPr>
        <w:t>tùy chỉnh</w:t>
      </w:r>
      <w:r>
        <w:rPr>
          <w:rStyle w:val="16"/>
          <w:rFonts w:hint="default" w:eastAsia="SimSun"/>
          <w:lang w:val="ru-RU"/>
        </w:rPr>
        <w:t xml:space="preserve"> báo cáo khác: tham số báo cáo, trường báo cáo đã chọn, bộ lọc, sắp xếp, </w:t>
      </w:r>
      <w:r>
        <w:rPr>
          <w:rStyle w:val="16"/>
          <w:rFonts w:hint="default" w:ascii="Verdana" w:eastAsia="SimSun"/>
          <w:lang w:val="en-US"/>
        </w:rPr>
        <w:t>trang trí quy ước</w:t>
      </w:r>
      <w:r>
        <w:rPr>
          <w:rStyle w:val="16"/>
          <w:rFonts w:hint="default" w:eastAsia="SimSun"/>
          <w:lang w:val="ru-RU"/>
        </w:rPr>
        <w:t>, trường tùy chỉnh</w:t>
      </w:r>
      <w:r>
        <w:rPr>
          <w:rStyle w:val="16"/>
          <w:rFonts w:hint="default" w:eastAsia="SimSun"/>
          <w:lang w:val="en-US"/>
        </w:rPr>
        <w:t xml:space="preserve"> và các tùy chỉnh</w:t>
      </w:r>
      <w:r>
        <w:rPr>
          <w:rStyle w:val="16"/>
          <w:rFonts w:hint="default" w:eastAsia="SimSun"/>
          <w:lang w:val="ru-RU"/>
        </w:rPr>
        <w:t xml:space="preserve"> khác</w:t>
      </w:r>
      <w:r>
        <w:rPr>
          <w:rStyle w:val="16"/>
          <w:rFonts w:eastAsia="SimSun"/>
          <w:lang w:val="ru-RU"/>
        </w:rPr>
        <w:t>.</w:t>
      </w:r>
    </w:p>
    <w:p w14:paraId="55AD0227">
      <w:pPr>
        <w:spacing w:after="120" w:line="259" w:lineRule="auto"/>
        <w:jc w:val="both"/>
        <w:rPr>
          <w:rFonts w:ascii="Verdana" w:hAnsi="Verdana" w:eastAsia="SimSun" w:cs="Verdana"/>
          <w:color w:val="000000"/>
          <w:sz w:val="22"/>
          <w:szCs w:val="22"/>
          <w:lang w:val="ru-RU"/>
        </w:rPr>
      </w:pPr>
      <w:r>
        <w:drawing>
          <wp:inline distT="0" distB="0" distL="114300" distR="114300">
            <wp:extent cx="5274310" cy="3089275"/>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pic:cNvPicPr>
                  </pic:nvPicPr>
                  <pic:blipFill>
                    <a:blip r:embed="rId17"/>
                    <a:stretch>
                      <a:fillRect/>
                    </a:stretch>
                  </pic:blipFill>
                  <pic:spPr>
                    <a:xfrm>
                      <a:off x="0" y="0"/>
                      <a:ext cx="5274310" cy="3089275"/>
                    </a:xfrm>
                    <a:prstGeom prst="rect">
                      <a:avLst/>
                    </a:prstGeom>
                    <a:noFill/>
                    <a:ln w="9525">
                      <a:noFill/>
                    </a:ln>
                  </pic:spPr>
                </pic:pic>
              </a:graphicData>
            </a:graphic>
          </wp:inline>
        </w:drawing>
      </w:r>
    </w:p>
    <w:p w14:paraId="2A344969">
      <w:pPr>
        <w:spacing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Có một trình hướng dẫn cài đặt để thiết lập cấu trúc báo cáo. Giống như trình hướng dẫn mẫu in, nó không </w:t>
      </w:r>
      <w:r>
        <w:rPr>
          <w:rStyle w:val="16"/>
          <w:rFonts w:hint="default" w:eastAsia="SimSun"/>
          <w:lang w:val="en-US"/>
        </w:rPr>
        <w:t>có</w:t>
      </w:r>
      <w:r>
        <w:rPr>
          <w:rStyle w:val="16"/>
          <w:rFonts w:hint="default" w:eastAsia="SimSun"/>
          <w:lang w:val="ru-RU"/>
        </w:rPr>
        <w:t xml:space="preserve"> các trường hợp phức tạp, nhưng báo cáo hiện tại của tôi </w:t>
      </w:r>
      <w:r>
        <w:rPr>
          <w:rStyle w:val="16"/>
          <w:rFonts w:hint="default" w:eastAsia="SimSun"/>
          <w:lang w:val="en-US"/>
        </w:rPr>
        <w:t xml:space="preserve">khá </w:t>
      </w:r>
      <w:r>
        <w:rPr>
          <w:rStyle w:val="16"/>
          <w:rFonts w:hint="default" w:eastAsia="SimSun"/>
          <w:lang w:val="ru-RU"/>
        </w:rPr>
        <w:t>đơn giản, vì vậy trình hướng dẫn có thể xử lý nhiệm vụ này</w:t>
      </w:r>
      <w:r>
        <w:rPr>
          <w:rStyle w:val="16"/>
          <w:rFonts w:eastAsia="SimSun"/>
          <w:lang w:val="ru-RU"/>
        </w:rPr>
        <w:t>.</w:t>
      </w:r>
    </w:p>
    <w:p w14:paraId="54E2ADB3">
      <w:pPr>
        <w:spacing w:after="120" w:line="259" w:lineRule="auto"/>
        <w:ind w:firstLine="720"/>
        <w:jc w:val="both"/>
        <w:rPr>
          <w:rFonts w:hint="default" w:ascii="Verdana" w:hAnsi="Verdana" w:eastAsia="SimSun" w:cs="Verdana"/>
          <w:color w:val="000000"/>
          <w:sz w:val="22"/>
          <w:szCs w:val="22"/>
          <w:lang w:val="en-US"/>
        </w:rPr>
      </w:pPr>
      <w:r>
        <w:rPr>
          <w:rStyle w:val="16"/>
          <w:rFonts w:hint="default" w:eastAsia="SimSun"/>
          <w:lang w:val="en-US"/>
        </w:rPr>
        <w:t>Tôi nhấp vào nút trình hướng dẫn.</w:t>
      </w:r>
    </w:p>
    <w:p w14:paraId="514C6CA4">
      <w:pPr>
        <w:spacing w:after="120" w:line="259" w:lineRule="auto"/>
        <w:jc w:val="both"/>
        <w:rPr>
          <w:rFonts w:ascii="Verdana" w:hAnsi="Verdana" w:eastAsia="SimSun" w:cs="Verdana"/>
          <w:color w:val="000000"/>
          <w:sz w:val="22"/>
          <w:szCs w:val="22"/>
        </w:rPr>
      </w:pPr>
      <w:r>
        <w:drawing>
          <wp:inline distT="0" distB="0" distL="114300" distR="114300">
            <wp:extent cx="3695700" cy="2933700"/>
            <wp:effectExtent l="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pic:cNvPicPr>
                  </pic:nvPicPr>
                  <pic:blipFill>
                    <a:blip r:embed="rId18"/>
                    <a:stretch>
                      <a:fillRect/>
                    </a:stretch>
                  </pic:blipFill>
                  <pic:spPr>
                    <a:xfrm>
                      <a:off x="0" y="0"/>
                      <a:ext cx="3695700" cy="2933700"/>
                    </a:xfrm>
                    <a:prstGeom prst="rect">
                      <a:avLst/>
                    </a:prstGeom>
                    <a:noFill/>
                    <a:ln w="9525">
                      <a:noFill/>
                    </a:ln>
                  </pic:spPr>
                </pic:pic>
              </a:graphicData>
            </a:graphic>
          </wp:inline>
        </w:drawing>
      </w:r>
    </w:p>
    <w:p w14:paraId="5448EDC1">
      <w:pPr>
        <w:spacing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Bước đầu tiên </w:t>
      </w:r>
      <w:r>
        <w:rPr>
          <w:rStyle w:val="16"/>
          <w:rFonts w:hint="default" w:eastAsia="SimSun"/>
          <w:lang w:val="en-US"/>
        </w:rPr>
        <w:t>cho phép</w:t>
      </w:r>
      <w:r>
        <w:rPr>
          <w:rStyle w:val="16"/>
          <w:rFonts w:hint="default" w:eastAsia="SimSun"/>
          <w:lang w:val="ru-RU"/>
        </w:rPr>
        <w:t xml:space="preserve"> lựa chọn </w:t>
      </w:r>
      <w:r>
        <w:rPr>
          <w:rStyle w:val="16"/>
          <w:rFonts w:hint="default" w:eastAsia="SimSun"/>
          <w:lang w:val="en-US"/>
        </w:rPr>
        <w:t xml:space="preserve">kiểu </w:t>
      </w:r>
      <w:r>
        <w:rPr>
          <w:rStyle w:val="16"/>
          <w:rFonts w:hint="default" w:eastAsia="SimSun"/>
          <w:lang w:val="ru-RU"/>
        </w:rPr>
        <w:t>báo cáo</w:t>
      </w:r>
      <w:r>
        <w:rPr>
          <w:rStyle w:val="16"/>
          <w:rFonts w:eastAsia="SimSun"/>
          <w:lang w:val="ru-RU"/>
        </w:rPr>
        <w:t xml:space="preserve">: </w:t>
      </w:r>
      <w:r>
        <w:rPr>
          <w:rStyle w:val="16"/>
          <w:rFonts w:hint="default" w:eastAsia="SimSun"/>
          <w:lang w:val="en-US"/>
        </w:rPr>
        <w:t>danh sách (</w:t>
      </w:r>
      <w:r>
        <w:rPr>
          <w:rStyle w:val="16"/>
          <w:rFonts w:eastAsia="SimSun"/>
          <w:lang w:val="ru-RU"/>
        </w:rPr>
        <w:t>list</w:t>
      </w:r>
      <w:r>
        <w:rPr>
          <w:rStyle w:val="16"/>
          <w:rFonts w:hint="default" w:eastAsia="SimSun"/>
          <w:lang w:val="en-US"/>
        </w:rPr>
        <w:t>)</w:t>
      </w:r>
      <w:r>
        <w:rPr>
          <w:rStyle w:val="16"/>
          <w:rFonts w:eastAsia="SimSun"/>
          <w:lang w:val="ru-RU"/>
        </w:rPr>
        <w:t xml:space="preserve">, </w:t>
      </w:r>
      <w:r>
        <w:rPr>
          <w:rStyle w:val="16"/>
          <w:rFonts w:hint="default" w:eastAsia="SimSun"/>
          <w:lang w:val="en-US"/>
        </w:rPr>
        <w:t>bảng (</w:t>
      </w:r>
      <w:r>
        <w:rPr>
          <w:rStyle w:val="16"/>
          <w:rFonts w:eastAsia="SimSun"/>
          <w:lang w:val="ru-RU"/>
        </w:rPr>
        <w:t>table</w:t>
      </w:r>
      <w:r>
        <w:rPr>
          <w:rStyle w:val="16"/>
          <w:rFonts w:hint="default" w:eastAsia="SimSun"/>
          <w:lang w:val="en-US"/>
        </w:rPr>
        <w:t>)</w:t>
      </w:r>
      <w:r>
        <w:rPr>
          <w:rStyle w:val="16"/>
          <w:rFonts w:eastAsia="SimSun"/>
          <w:lang w:val="ru-RU"/>
        </w:rPr>
        <w:t xml:space="preserve">, </w:t>
      </w:r>
      <w:r>
        <w:rPr>
          <w:rStyle w:val="16"/>
          <w:rFonts w:hint="default" w:eastAsia="SimSun"/>
          <w:lang w:val="en-US"/>
        </w:rPr>
        <w:t>sơ đồ (</w:t>
      </w:r>
      <w:r>
        <w:rPr>
          <w:rStyle w:val="16"/>
          <w:rFonts w:eastAsia="SimSun"/>
          <w:lang w:val="ru-RU"/>
        </w:rPr>
        <w:t>diagram</w:t>
      </w:r>
      <w:r>
        <w:rPr>
          <w:rStyle w:val="16"/>
          <w:rFonts w:hint="default" w:eastAsia="SimSun"/>
          <w:lang w:val="en-US"/>
        </w:rPr>
        <w:t>)</w:t>
      </w:r>
      <w:r>
        <w:rPr>
          <w:rStyle w:val="16"/>
          <w:rFonts w:eastAsia="SimSun"/>
          <w:lang w:val="ru-RU"/>
        </w:rPr>
        <w:t>.</w:t>
      </w:r>
    </w:p>
    <w:p w14:paraId="354F4CE4">
      <w:pPr>
        <w:spacing w:after="120" w:line="259" w:lineRule="auto"/>
        <w:jc w:val="both"/>
        <w:rPr>
          <w:rFonts w:ascii="Verdana" w:hAnsi="Verdana" w:eastAsia="SimSun" w:cs="Verdana"/>
          <w:color w:val="000000"/>
          <w:sz w:val="22"/>
          <w:szCs w:val="22"/>
        </w:rPr>
      </w:pPr>
      <w:r>
        <w:drawing>
          <wp:inline distT="0" distB="0" distL="114300" distR="114300">
            <wp:extent cx="4829175" cy="4829175"/>
            <wp:effectExtent l="0" t="0" r="0" b="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pic:cNvPicPr>
                  </pic:nvPicPr>
                  <pic:blipFill>
                    <a:blip r:embed="rId19"/>
                    <a:stretch>
                      <a:fillRect/>
                    </a:stretch>
                  </pic:blipFill>
                  <pic:spPr>
                    <a:xfrm>
                      <a:off x="0" y="0"/>
                      <a:ext cx="4829175" cy="4829175"/>
                    </a:xfrm>
                    <a:prstGeom prst="rect">
                      <a:avLst/>
                    </a:prstGeom>
                    <a:noFill/>
                    <a:ln w="9525">
                      <a:noFill/>
                    </a:ln>
                  </pic:spPr>
                </pic:pic>
              </a:graphicData>
            </a:graphic>
          </wp:inline>
        </w:drawing>
      </w:r>
    </w:p>
    <w:p w14:paraId="65A36CB2">
      <w:pPr>
        <w:spacing w:after="120" w:line="259" w:lineRule="auto"/>
        <w:ind w:firstLine="720"/>
        <w:jc w:val="both"/>
        <w:rPr>
          <w:rStyle w:val="16"/>
          <w:rFonts w:hint="default" w:eastAsia="SimSun"/>
          <w:lang w:val="en-US"/>
        </w:rPr>
      </w:pPr>
      <w:r>
        <w:rPr>
          <w:rStyle w:val="16"/>
          <w:rFonts w:hint="default" w:eastAsia="SimSun"/>
          <w:lang w:val="en-US"/>
        </w:rPr>
        <w:t>Bảng được dùng trong trường hợp các chỉ số được hiển thị tại giao điểm của dòng và cột, ví dụ: số dư hàng hóa trong kho, khi các dòng là Product, các cột là Warehouse và các ô tại giao điểm của dòng và cột là số lượng hàng hóa trong kho.</w:t>
      </w:r>
    </w:p>
    <w:p w14:paraId="56F112AD">
      <w:pPr>
        <w:spacing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Ví dụ</w:t>
      </w:r>
      <w:r>
        <w:rPr>
          <w:rStyle w:val="16"/>
          <w:rFonts w:eastAsia="SimSun"/>
          <w:lang w:val="ru-RU"/>
        </w:rPr>
        <w:t>:</w:t>
      </w:r>
    </w:p>
    <w:tbl>
      <w:tblPr>
        <w:tblStyle w:val="9"/>
        <w:tblW w:w="8306" w:type="dxa"/>
        <w:tblInd w:w="0" w:type="dxa"/>
        <w:tblLayout w:type="autofit"/>
        <w:tblCellMar>
          <w:top w:w="0" w:type="dxa"/>
          <w:left w:w="108" w:type="dxa"/>
          <w:bottom w:w="0" w:type="dxa"/>
          <w:right w:w="108" w:type="dxa"/>
        </w:tblCellMar>
      </w:tblPr>
      <w:tblGrid>
        <w:gridCol w:w="1741"/>
        <w:gridCol w:w="894"/>
        <w:gridCol w:w="1990"/>
        <w:gridCol w:w="1945"/>
        <w:gridCol w:w="1736"/>
      </w:tblGrid>
      <w:tr w14:paraId="22916D78">
        <w:tblPrEx>
          <w:tblCellMar>
            <w:top w:w="0" w:type="dxa"/>
            <w:left w:w="108" w:type="dxa"/>
            <w:bottom w:w="0" w:type="dxa"/>
            <w:right w:w="108" w:type="dxa"/>
          </w:tblCellMar>
        </w:tblPrEx>
        <w:trPr>
          <w:trHeight w:val="315" w:hRule="atLeast"/>
        </w:trPr>
        <w:tc>
          <w:tcPr>
            <w:tcW w:w="1741" w:type="dxa"/>
            <w:tcBorders>
              <w:top w:val="single" w:color="000000" w:sz="6" w:space="0"/>
              <w:left w:val="single" w:color="000000" w:sz="6" w:space="0"/>
              <w:bottom w:val="single" w:color="000000" w:sz="6" w:space="0"/>
              <w:right w:val="single" w:color="000000" w:sz="6" w:space="0"/>
            </w:tcBorders>
            <w:shd w:val="solid" w:color="FCE5CD" w:fill="auto"/>
            <w:tcMar>
              <w:top w:w="30" w:type="dxa"/>
              <w:left w:w="45" w:type="dxa"/>
              <w:bottom w:w="30" w:type="dxa"/>
              <w:right w:w="45" w:type="dxa"/>
            </w:tcMar>
            <w:vAlign w:val="bottom"/>
          </w:tcPr>
          <w:p w14:paraId="72E05E02">
            <w:pPr>
              <w:rPr>
                <w:rFonts w:hint="eastAsia" w:ascii="Arial" w:hAnsi="Arial" w:cs="Arial"/>
              </w:rPr>
            </w:pPr>
          </w:p>
        </w:tc>
        <w:tc>
          <w:tcPr>
            <w:tcW w:w="6565" w:type="dxa"/>
            <w:gridSpan w:val="4"/>
            <w:tcBorders>
              <w:top w:val="single" w:color="000000" w:sz="6" w:space="0"/>
              <w:left w:val="single" w:color="CCCCCC" w:sz="6" w:space="0"/>
              <w:bottom w:val="single" w:color="000000" w:sz="6" w:space="0"/>
              <w:right w:val="single" w:color="000000" w:sz="6" w:space="0"/>
            </w:tcBorders>
            <w:shd w:val="solid" w:color="FCE5CD" w:fill="auto"/>
            <w:tcMar>
              <w:top w:w="30" w:type="dxa"/>
              <w:left w:w="45" w:type="dxa"/>
              <w:bottom w:w="30" w:type="dxa"/>
              <w:right w:w="45" w:type="dxa"/>
            </w:tcMar>
            <w:vAlign w:val="bottom"/>
          </w:tcPr>
          <w:p w14:paraId="27526E9A">
            <w:pPr>
              <w:keepNext w:val="0"/>
              <w:keepLines w:val="0"/>
              <w:widowControl/>
              <w:suppressLineNumbers/>
              <w:bidi w:val="0"/>
              <w:jc w:val="center"/>
              <w:rPr>
                <w:rFonts w:ascii="Arial" w:hAnsi="Arial" w:cs="Arial"/>
              </w:rPr>
            </w:pPr>
            <w:r>
              <w:rPr>
                <w:rFonts w:ascii="Arial" w:hAnsi="Arial" w:eastAsia="SimSun" w:cs="Arial"/>
                <w:kern w:val="1"/>
              </w:rPr>
              <w:t>Warehouse</w:t>
            </w:r>
          </w:p>
        </w:tc>
      </w:tr>
      <w:tr w14:paraId="01AF900A">
        <w:tblPrEx>
          <w:tblCellMar>
            <w:top w:w="0" w:type="dxa"/>
            <w:left w:w="108" w:type="dxa"/>
            <w:bottom w:w="0" w:type="dxa"/>
            <w:right w:w="108" w:type="dxa"/>
          </w:tblCellMar>
        </w:tblPrEx>
        <w:trPr>
          <w:trHeight w:val="315" w:hRule="atLeast"/>
        </w:trPr>
        <w:tc>
          <w:tcPr>
            <w:tcW w:w="1741" w:type="dxa"/>
            <w:tcBorders>
              <w:top w:val="single" w:color="CCCCCC" w:sz="6" w:space="0"/>
              <w:left w:val="single" w:color="000000" w:sz="6" w:space="0"/>
              <w:bottom w:val="single" w:color="000000" w:sz="6" w:space="0"/>
              <w:right w:val="single" w:color="000000" w:sz="6" w:space="0"/>
            </w:tcBorders>
            <w:shd w:val="solid" w:color="FCE5CD" w:fill="auto"/>
            <w:tcMar>
              <w:top w:w="30" w:type="dxa"/>
              <w:left w:w="45" w:type="dxa"/>
              <w:bottom w:w="30" w:type="dxa"/>
              <w:right w:w="45" w:type="dxa"/>
            </w:tcMar>
            <w:vAlign w:val="bottom"/>
          </w:tcPr>
          <w:p w14:paraId="66DC2FA0">
            <w:pPr>
              <w:keepNext w:val="0"/>
              <w:keepLines w:val="0"/>
              <w:widowControl/>
              <w:suppressLineNumbers/>
              <w:bidi w:val="0"/>
              <w:jc w:val="left"/>
              <w:rPr>
                <w:rFonts w:ascii="Arial" w:hAnsi="Arial" w:cs="Arial"/>
              </w:rPr>
            </w:pPr>
            <w:r>
              <w:rPr>
                <w:rFonts w:ascii="Arial" w:hAnsi="Arial" w:eastAsia="SimSun" w:cs="Arial"/>
                <w:kern w:val="1"/>
              </w:rPr>
              <w:t>Product</w:t>
            </w:r>
          </w:p>
        </w:tc>
        <w:tc>
          <w:tcPr>
            <w:tcW w:w="894" w:type="dxa"/>
            <w:tcBorders>
              <w:top w:val="single" w:color="CCCCCC" w:sz="6" w:space="0"/>
              <w:left w:val="single" w:color="CCCCCC" w:sz="6" w:space="0"/>
              <w:bottom w:val="single" w:color="000000" w:sz="6" w:space="0"/>
              <w:right w:val="single" w:color="000000" w:sz="6" w:space="0"/>
            </w:tcBorders>
            <w:shd w:val="solid" w:color="FCE5CD" w:fill="auto"/>
            <w:tcMar>
              <w:top w:w="30" w:type="dxa"/>
              <w:left w:w="45" w:type="dxa"/>
              <w:bottom w:w="30" w:type="dxa"/>
              <w:right w:w="45" w:type="dxa"/>
            </w:tcMar>
            <w:vAlign w:val="bottom"/>
          </w:tcPr>
          <w:p w14:paraId="028864E8">
            <w:pPr>
              <w:keepNext w:val="0"/>
              <w:keepLines w:val="0"/>
              <w:widowControl/>
              <w:suppressLineNumbers/>
              <w:bidi w:val="0"/>
              <w:jc w:val="left"/>
              <w:rPr>
                <w:rFonts w:ascii="Arial" w:hAnsi="Arial" w:cs="Arial"/>
              </w:rPr>
            </w:pPr>
            <w:r>
              <w:rPr>
                <w:rFonts w:ascii="Arial" w:hAnsi="Arial" w:eastAsia="SimSun" w:cs="Arial"/>
                <w:kern w:val="1"/>
              </w:rPr>
              <w:t>Main</w:t>
            </w:r>
          </w:p>
        </w:tc>
        <w:tc>
          <w:tcPr>
            <w:tcW w:w="1990" w:type="dxa"/>
            <w:tcBorders>
              <w:top w:val="single" w:color="CCCCCC" w:sz="6" w:space="0"/>
              <w:left w:val="single" w:color="CCCCCC" w:sz="6" w:space="0"/>
              <w:bottom w:val="single" w:color="000000" w:sz="6" w:space="0"/>
              <w:right w:val="single" w:color="000000" w:sz="6" w:space="0"/>
            </w:tcBorders>
            <w:shd w:val="solid" w:color="FCE5CD" w:fill="auto"/>
            <w:tcMar>
              <w:top w:w="30" w:type="dxa"/>
              <w:left w:w="45" w:type="dxa"/>
              <w:bottom w:w="30" w:type="dxa"/>
              <w:right w:w="45" w:type="dxa"/>
            </w:tcMar>
            <w:vAlign w:val="bottom"/>
          </w:tcPr>
          <w:p w14:paraId="69B6B7AB">
            <w:pPr>
              <w:keepNext w:val="0"/>
              <w:keepLines w:val="0"/>
              <w:widowControl/>
              <w:suppressLineNumbers/>
              <w:bidi w:val="0"/>
              <w:jc w:val="left"/>
              <w:rPr>
                <w:rFonts w:ascii="Arial" w:hAnsi="Arial" w:cs="Arial"/>
              </w:rPr>
            </w:pPr>
            <w:r>
              <w:rPr>
                <w:rFonts w:ascii="Arial" w:hAnsi="Arial" w:eastAsia="SimSun" w:cs="Arial"/>
                <w:kern w:val="1"/>
              </w:rPr>
              <w:t>Shopping mall "New"</w:t>
            </w:r>
          </w:p>
        </w:tc>
        <w:tc>
          <w:tcPr>
            <w:tcW w:w="1945" w:type="dxa"/>
            <w:tcBorders>
              <w:top w:val="single" w:color="CCCCCC" w:sz="6" w:space="0"/>
              <w:left w:val="single" w:color="CCCCCC" w:sz="6" w:space="0"/>
              <w:bottom w:val="single" w:color="000000" w:sz="6" w:space="0"/>
              <w:right w:val="single" w:color="000000" w:sz="6" w:space="0"/>
            </w:tcBorders>
            <w:shd w:val="solid" w:color="FCE5CD" w:fill="auto"/>
            <w:tcMar>
              <w:top w:w="30" w:type="dxa"/>
              <w:left w:w="45" w:type="dxa"/>
              <w:bottom w:w="30" w:type="dxa"/>
              <w:right w:w="45" w:type="dxa"/>
            </w:tcMar>
            <w:vAlign w:val="bottom"/>
          </w:tcPr>
          <w:p w14:paraId="6EC7CCBF">
            <w:pPr>
              <w:keepNext w:val="0"/>
              <w:keepLines w:val="0"/>
              <w:widowControl/>
              <w:suppressLineNumbers/>
              <w:bidi w:val="0"/>
              <w:jc w:val="left"/>
              <w:rPr>
                <w:rFonts w:ascii="Arial" w:hAnsi="Arial" w:cs="Arial"/>
              </w:rPr>
            </w:pPr>
            <w:r>
              <w:rPr>
                <w:rFonts w:ascii="Arial" w:hAnsi="Arial" w:eastAsia="SimSun" w:cs="Arial"/>
                <w:kern w:val="1"/>
              </w:rPr>
              <w:t>Shopping mall "Old"</w:t>
            </w:r>
          </w:p>
        </w:tc>
        <w:tc>
          <w:tcPr>
            <w:tcW w:w="1736" w:type="dxa"/>
            <w:tcBorders>
              <w:top w:val="single" w:color="CCCCCC" w:sz="6" w:space="0"/>
              <w:left w:val="single" w:color="CCCCCC" w:sz="6" w:space="0"/>
              <w:bottom w:val="single" w:color="000000" w:sz="6" w:space="0"/>
              <w:right w:val="single" w:color="000000" w:sz="6" w:space="0"/>
            </w:tcBorders>
            <w:shd w:val="solid" w:color="FCE5CD" w:fill="auto"/>
            <w:tcMar>
              <w:top w:w="30" w:type="dxa"/>
              <w:left w:w="45" w:type="dxa"/>
              <w:bottom w:w="30" w:type="dxa"/>
              <w:right w:w="45" w:type="dxa"/>
            </w:tcMar>
            <w:vAlign w:val="bottom"/>
          </w:tcPr>
          <w:p w14:paraId="00E4C610">
            <w:pPr>
              <w:keepNext w:val="0"/>
              <w:keepLines w:val="0"/>
              <w:widowControl/>
              <w:suppressLineNumbers/>
              <w:bidi w:val="0"/>
              <w:jc w:val="left"/>
              <w:rPr>
                <w:rFonts w:ascii="Arial" w:hAnsi="Arial" w:cs="Arial"/>
              </w:rPr>
            </w:pPr>
            <w:r>
              <w:rPr>
                <w:rFonts w:ascii="Arial" w:hAnsi="Arial" w:eastAsia="SimSun" w:cs="Arial"/>
                <w:kern w:val="1"/>
              </w:rPr>
              <w:t>City market</w:t>
            </w:r>
          </w:p>
        </w:tc>
      </w:tr>
      <w:tr w14:paraId="7C91D634">
        <w:tblPrEx>
          <w:tblCellMar>
            <w:top w:w="0" w:type="dxa"/>
            <w:left w:w="108" w:type="dxa"/>
            <w:bottom w:w="0" w:type="dxa"/>
            <w:right w:w="108" w:type="dxa"/>
          </w:tblCellMar>
        </w:tblPrEx>
        <w:trPr>
          <w:trHeight w:val="315" w:hRule="atLeast"/>
        </w:trPr>
        <w:tc>
          <w:tcPr>
            <w:tcW w:w="1741" w:type="dxa"/>
            <w:tcBorders>
              <w:top w:val="single" w:color="CCCCCC" w:sz="6" w:space="0"/>
              <w:left w:val="single" w:color="000000" w:sz="6" w:space="0"/>
              <w:bottom w:val="single" w:color="000000" w:sz="6" w:space="0"/>
              <w:right w:val="single" w:color="000000" w:sz="6" w:space="0"/>
            </w:tcBorders>
            <w:shd w:val="clear" w:color="auto" w:fill="auto"/>
            <w:tcMar>
              <w:top w:w="30" w:type="dxa"/>
              <w:left w:w="45" w:type="dxa"/>
              <w:bottom w:w="30" w:type="dxa"/>
              <w:right w:w="45" w:type="dxa"/>
            </w:tcMar>
            <w:vAlign w:val="bottom"/>
          </w:tcPr>
          <w:p w14:paraId="51800DC0">
            <w:pPr>
              <w:keepNext w:val="0"/>
              <w:keepLines w:val="0"/>
              <w:widowControl/>
              <w:suppressLineNumbers/>
              <w:bidi w:val="0"/>
              <w:jc w:val="left"/>
              <w:rPr>
                <w:rFonts w:ascii="Arial" w:hAnsi="Arial" w:cs="Arial"/>
              </w:rPr>
            </w:pPr>
            <w:r>
              <w:rPr>
                <w:rFonts w:ascii="Arial" w:hAnsi="Arial" w:eastAsia="SimSun" w:cs="Arial"/>
                <w:kern w:val="1"/>
              </w:rPr>
              <w:t>Bubble gum</w:t>
            </w:r>
          </w:p>
        </w:tc>
        <w:tc>
          <w:tcPr>
            <w:tcW w:w="894" w:type="dxa"/>
            <w:tcBorders>
              <w:top w:val="single" w:color="CCCCCC" w:sz="6" w:space="0"/>
              <w:left w:val="single" w:color="CCCCCC" w:sz="6" w:space="0"/>
              <w:bottom w:val="single" w:color="000000" w:sz="6" w:space="0"/>
              <w:right w:val="single" w:color="000000" w:sz="6" w:space="0"/>
            </w:tcBorders>
            <w:shd w:val="clear" w:color="auto" w:fill="auto"/>
            <w:tcMar>
              <w:top w:w="30" w:type="dxa"/>
              <w:left w:w="45" w:type="dxa"/>
              <w:bottom w:w="30" w:type="dxa"/>
              <w:right w:w="45" w:type="dxa"/>
            </w:tcMar>
            <w:vAlign w:val="bottom"/>
          </w:tcPr>
          <w:p w14:paraId="6C1A3DFD">
            <w:pPr>
              <w:keepNext w:val="0"/>
              <w:keepLines w:val="0"/>
              <w:widowControl/>
              <w:suppressLineNumbers/>
              <w:bidi w:val="0"/>
              <w:jc w:val="right"/>
              <w:rPr>
                <w:rFonts w:ascii="Arial" w:hAnsi="Arial" w:cs="Arial"/>
              </w:rPr>
            </w:pPr>
            <w:r>
              <w:rPr>
                <w:rFonts w:ascii="Arial" w:hAnsi="Arial" w:eastAsia="SimSun" w:cs="Arial"/>
                <w:kern w:val="1"/>
              </w:rPr>
              <w:t>100</w:t>
            </w:r>
          </w:p>
        </w:tc>
        <w:tc>
          <w:tcPr>
            <w:tcW w:w="1990" w:type="dxa"/>
            <w:tcBorders>
              <w:top w:val="single" w:color="CCCCCC" w:sz="6" w:space="0"/>
              <w:left w:val="single" w:color="CCCCCC" w:sz="6" w:space="0"/>
              <w:bottom w:val="single" w:color="000000" w:sz="6" w:space="0"/>
              <w:right w:val="single" w:color="000000" w:sz="6" w:space="0"/>
            </w:tcBorders>
            <w:shd w:val="clear" w:color="auto" w:fill="auto"/>
            <w:tcMar>
              <w:top w:w="30" w:type="dxa"/>
              <w:left w:w="45" w:type="dxa"/>
              <w:bottom w:w="30" w:type="dxa"/>
              <w:right w:w="45" w:type="dxa"/>
            </w:tcMar>
            <w:vAlign w:val="bottom"/>
          </w:tcPr>
          <w:p w14:paraId="1929DD2B">
            <w:pPr>
              <w:keepNext w:val="0"/>
              <w:keepLines w:val="0"/>
              <w:widowControl/>
              <w:suppressLineNumbers/>
              <w:bidi w:val="0"/>
              <w:jc w:val="right"/>
              <w:rPr>
                <w:rFonts w:ascii="Arial" w:hAnsi="Arial" w:cs="Arial"/>
              </w:rPr>
            </w:pPr>
            <w:r>
              <w:rPr>
                <w:rFonts w:ascii="Arial" w:hAnsi="Arial" w:eastAsia="SimSun" w:cs="Arial"/>
                <w:kern w:val="1"/>
              </w:rPr>
              <w:t>10</w:t>
            </w:r>
          </w:p>
        </w:tc>
        <w:tc>
          <w:tcPr>
            <w:tcW w:w="1945" w:type="dxa"/>
            <w:tcBorders>
              <w:top w:val="single" w:color="CCCCCC" w:sz="6" w:space="0"/>
              <w:left w:val="single" w:color="CCCCCC" w:sz="6" w:space="0"/>
              <w:bottom w:val="single" w:color="000000" w:sz="6" w:space="0"/>
              <w:right w:val="single" w:color="000000" w:sz="6" w:space="0"/>
            </w:tcBorders>
            <w:shd w:val="clear" w:color="auto" w:fill="auto"/>
            <w:tcMar>
              <w:top w:w="30" w:type="dxa"/>
              <w:left w:w="45" w:type="dxa"/>
              <w:bottom w:w="30" w:type="dxa"/>
              <w:right w:w="45" w:type="dxa"/>
            </w:tcMar>
            <w:vAlign w:val="bottom"/>
          </w:tcPr>
          <w:p w14:paraId="742E600A">
            <w:pPr>
              <w:keepNext w:val="0"/>
              <w:keepLines w:val="0"/>
              <w:widowControl/>
              <w:suppressLineNumbers/>
              <w:bidi w:val="0"/>
              <w:jc w:val="right"/>
              <w:rPr>
                <w:rFonts w:ascii="Arial" w:hAnsi="Arial" w:cs="Arial"/>
              </w:rPr>
            </w:pPr>
            <w:r>
              <w:rPr>
                <w:rFonts w:ascii="Arial" w:hAnsi="Arial" w:eastAsia="SimSun" w:cs="Arial"/>
                <w:kern w:val="1"/>
              </w:rPr>
              <w:t>20</w:t>
            </w:r>
          </w:p>
        </w:tc>
        <w:tc>
          <w:tcPr>
            <w:tcW w:w="1736" w:type="dxa"/>
            <w:tcBorders>
              <w:top w:val="single" w:color="CCCCCC" w:sz="6" w:space="0"/>
              <w:left w:val="single" w:color="CCCCCC" w:sz="6" w:space="0"/>
              <w:bottom w:val="single" w:color="000000" w:sz="6" w:space="0"/>
              <w:right w:val="single" w:color="000000" w:sz="6" w:space="0"/>
            </w:tcBorders>
            <w:shd w:val="clear" w:color="auto" w:fill="auto"/>
            <w:tcMar>
              <w:top w:w="30" w:type="dxa"/>
              <w:left w:w="45" w:type="dxa"/>
              <w:bottom w:w="30" w:type="dxa"/>
              <w:right w:w="45" w:type="dxa"/>
            </w:tcMar>
            <w:vAlign w:val="bottom"/>
          </w:tcPr>
          <w:p w14:paraId="76147CBC">
            <w:pPr>
              <w:keepNext w:val="0"/>
              <w:keepLines w:val="0"/>
              <w:widowControl/>
              <w:suppressLineNumbers/>
              <w:bidi w:val="0"/>
              <w:jc w:val="right"/>
              <w:rPr>
                <w:rFonts w:ascii="Arial" w:hAnsi="Arial" w:cs="Arial"/>
              </w:rPr>
            </w:pPr>
            <w:r>
              <w:rPr>
                <w:rFonts w:ascii="Arial" w:hAnsi="Arial" w:eastAsia="SimSun" w:cs="Arial"/>
                <w:kern w:val="1"/>
              </w:rPr>
              <w:t>5</w:t>
            </w:r>
          </w:p>
        </w:tc>
      </w:tr>
      <w:tr w14:paraId="0A393AFF">
        <w:tblPrEx>
          <w:tblCellMar>
            <w:top w:w="0" w:type="dxa"/>
            <w:left w:w="108" w:type="dxa"/>
            <w:bottom w:w="0" w:type="dxa"/>
            <w:right w:w="108" w:type="dxa"/>
          </w:tblCellMar>
        </w:tblPrEx>
        <w:trPr>
          <w:trHeight w:val="315" w:hRule="atLeast"/>
        </w:trPr>
        <w:tc>
          <w:tcPr>
            <w:tcW w:w="1741" w:type="dxa"/>
            <w:tcBorders>
              <w:top w:val="single" w:color="CCCCCC" w:sz="6" w:space="0"/>
              <w:left w:val="single" w:color="000000" w:sz="6" w:space="0"/>
              <w:bottom w:val="single" w:color="000000" w:sz="6" w:space="0"/>
              <w:right w:val="single" w:color="000000" w:sz="6" w:space="0"/>
            </w:tcBorders>
            <w:shd w:val="clear" w:color="auto" w:fill="auto"/>
            <w:tcMar>
              <w:top w:w="30" w:type="dxa"/>
              <w:left w:w="45" w:type="dxa"/>
              <w:bottom w:w="30" w:type="dxa"/>
              <w:right w:w="45" w:type="dxa"/>
            </w:tcMar>
            <w:vAlign w:val="bottom"/>
          </w:tcPr>
          <w:p w14:paraId="4E56C990">
            <w:pPr>
              <w:keepNext w:val="0"/>
              <w:keepLines w:val="0"/>
              <w:widowControl/>
              <w:suppressLineNumbers/>
              <w:bidi w:val="0"/>
              <w:jc w:val="left"/>
              <w:rPr>
                <w:rFonts w:ascii="Arial" w:hAnsi="Arial" w:cs="Arial"/>
              </w:rPr>
            </w:pPr>
            <w:r>
              <w:rPr>
                <w:rFonts w:ascii="Arial" w:hAnsi="Arial" w:eastAsia="SimSun" w:cs="Arial"/>
                <w:kern w:val="1"/>
              </w:rPr>
              <w:t>Lemonade "Fresh"</w:t>
            </w:r>
          </w:p>
        </w:tc>
        <w:tc>
          <w:tcPr>
            <w:tcW w:w="894" w:type="dxa"/>
            <w:tcBorders>
              <w:top w:val="single" w:color="CCCCCC" w:sz="6" w:space="0"/>
              <w:left w:val="single" w:color="CCCCCC" w:sz="6" w:space="0"/>
              <w:bottom w:val="single" w:color="000000" w:sz="6" w:space="0"/>
              <w:right w:val="single" w:color="000000" w:sz="6" w:space="0"/>
            </w:tcBorders>
            <w:shd w:val="clear" w:color="auto" w:fill="auto"/>
            <w:tcMar>
              <w:top w:w="30" w:type="dxa"/>
              <w:left w:w="45" w:type="dxa"/>
              <w:bottom w:w="30" w:type="dxa"/>
              <w:right w:w="45" w:type="dxa"/>
            </w:tcMar>
            <w:vAlign w:val="bottom"/>
          </w:tcPr>
          <w:p w14:paraId="7533AD1E">
            <w:pPr>
              <w:keepNext w:val="0"/>
              <w:keepLines w:val="0"/>
              <w:widowControl/>
              <w:suppressLineNumbers/>
              <w:bidi w:val="0"/>
              <w:jc w:val="right"/>
              <w:rPr>
                <w:rFonts w:ascii="Arial" w:hAnsi="Arial" w:cs="Arial"/>
              </w:rPr>
            </w:pPr>
            <w:r>
              <w:rPr>
                <w:rFonts w:ascii="Arial" w:hAnsi="Arial" w:eastAsia="SimSun" w:cs="Arial"/>
                <w:kern w:val="1"/>
              </w:rPr>
              <w:t>50</w:t>
            </w:r>
          </w:p>
        </w:tc>
        <w:tc>
          <w:tcPr>
            <w:tcW w:w="1990" w:type="dxa"/>
            <w:tcBorders>
              <w:top w:val="single" w:color="CCCCCC" w:sz="6" w:space="0"/>
              <w:left w:val="single" w:color="CCCCCC" w:sz="6" w:space="0"/>
              <w:bottom w:val="single" w:color="000000" w:sz="6" w:space="0"/>
              <w:right w:val="single" w:color="000000" w:sz="6" w:space="0"/>
            </w:tcBorders>
            <w:shd w:val="clear" w:color="auto" w:fill="auto"/>
            <w:tcMar>
              <w:top w:w="30" w:type="dxa"/>
              <w:left w:w="45" w:type="dxa"/>
              <w:bottom w:w="30" w:type="dxa"/>
              <w:right w:w="45" w:type="dxa"/>
            </w:tcMar>
            <w:vAlign w:val="bottom"/>
          </w:tcPr>
          <w:p w14:paraId="43317AA0">
            <w:pPr>
              <w:keepNext w:val="0"/>
              <w:keepLines w:val="0"/>
              <w:widowControl/>
              <w:suppressLineNumbers/>
              <w:bidi w:val="0"/>
              <w:jc w:val="right"/>
              <w:rPr>
                <w:rFonts w:ascii="Arial" w:hAnsi="Arial" w:cs="Arial"/>
              </w:rPr>
            </w:pPr>
            <w:r>
              <w:rPr>
                <w:rFonts w:ascii="Arial" w:hAnsi="Arial" w:eastAsia="SimSun" w:cs="Arial"/>
                <w:kern w:val="1"/>
              </w:rPr>
              <w:t>7</w:t>
            </w:r>
          </w:p>
        </w:tc>
        <w:tc>
          <w:tcPr>
            <w:tcW w:w="1945" w:type="dxa"/>
            <w:tcBorders>
              <w:top w:val="single" w:color="CCCCCC" w:sz="6" w:space="0"/>
              <w:left w:val="single" w:color="CCCCCC" w:sz="6" w:space="0"/>
              <w:bottom w:val="single" w:color="000000" w:sz="6" w:space="0"/>
              <w:right w:val="single" w:color="000000" w:sz="6" w:space="0"/>
            </w:tcBorders>
            <w:shd w:val="clear" w:color="auto" w:fill="auto"/>
            <w:tcMar>
              <w:top w:w="30" w:type="dxa"/>
              <w:left w:w="45" w:type="dxa"/>
              <w:bottom w:w="30" w:type="dxa"/>
              <w:right w:w="45" w:type="dxa"/>
            </w:tcMar>
            <w:vAlign w:val="bottom"/>
          </w:tcPr>
          <w:p w14:paraId="27E9B3FF">
            <w:pPr>
              <w:keepNext w:val="0"/>
              <w:keepLines w:val="0"/>
              <w:widowControl/>
              <w:suppressLineNumbers/>
              <w:bidi w:val="0"/>
              <w:jc w:val="right"/>
              <w:rPr>
                <w:rFonts w:ascii="Arial" w:hAnsi="Arial" w:cs="Arial"/>
              </w:rPr>
            </w:pPr>
            <w:r>
              <w:rPr>
                <w:rFonts w:ascii="Arial" w:hAnsi="Arial" w:eastAsia="SimSun" w:cs="Arial"/>
                <w:kern w:val="1"/>
              </w:rPr>
              <w:t>1</w:t>
            </w:r>
          </w:p>
        </w:tc>
        <w:tc>
          <w:tcPr>
            <w:tcW w:w="1736" w:type="dxa"/>
            <w:tcBorders>
              <w:top w:val="single" w:color="CCCCCC" w:sz="6" w:space="0"/>
              <w:left w:val="single" w:color="CCCCCC" w:sz="6" w:space="0"/>
              <w:bottom w:val="single" w:color="000000" w:sz="6" w:space="0"/>
              <w:right w:val="single" w:color="000000" w:sz="6" w:space="0"/>
            </w:tcBorders>
            <w:shd w:val="clear" w:color="auto" w:fill="auto"/>
            <w:tcMar>
              <w:top w:w="30" w:type="dxa"/>
              <w:left w:w="45" w:type="dxa"/>
              <w:bottom w:w="30" w:type="dxa"/>
              <w:right w:w="45" w:type="dxa"/>
            </w:tcMar>
            <w:vAlign w:val="bottom"/>
          </w:tcPr>
          <w:p w14:paraId="16FE6E95">
            <w:pPr>
              <w:keepNext w:val="0"/>
              <w:keepLines w:val="0"/>
              <w:widowControl/>
              <w:suppressLineNumbers/>
              <w:bidi w:val="0"/>
              <w:jc w:val="right"/>
              <w:rPr>
                <w:rFonts w:ascii="Arial" w:hAnsi="Arial" w:cs="Arial"/>
              </w:rPr>
            </w:pPr>
            <w:r>
              <w:rPr>
                <w:rFonts w:ascii="Arial" w:hAnsi="Arial" w:eastAsia="SimSun" w:cs="Arial"/>
                <w:kern w:val="1"/>
              </w:rPr>
              <w:t>3</w:t>
            </w:r>
          </w:p>
        </w:tc>
      </w:tr>
      <w:tr w14:paraId="1E25CEFE">
        <w:tblPrEx>
          <w:tblCellMar>
            <w:top w:w="0" w:type="dxa"/>
            <w:left w:w="108" w:type="dxa"/>
            <w:bottom w:w="0" w:type="dxa"/>
            <w:right w:w="108" w:type="dxa"/>
          </w:tblCellMar>
        </w:tblPrEx>
        <w:trPr>
          <w:trHeight w:val="315" w:hRule="atLeast"/>
        </w:trPr>
        <w:tc>
          <w:tcPr>
            <w:tcW w:w="1741" w:type="dxa"/>
            <w:tcBorders>
              <w:top w:val="single" w:color="CCCCCC" w:sz="6" w:space="0"/>
              <w:left w:val="single" w:color="000000" w:sz="6" w:space="0"/>
              <w:bottom w:val="nil"/>
              <w:right w:val="single" w:color="000000" w:sz="6" w:space="0"/>
            </w:tcBorders>
            <w:shd w:val="clear" w:color="auto" w:fill="auto"/>
            <w:tcMar>
              <w:top w:w="30" w:type="dxa"/>
              <w:left w:w="45" w:type="dxa"/>
              <w:bottom w:w="30" w:type="dxa"/>
              <w:right w:w="45" w:type="dxa"/>
            </w:tcMar>
            <w:vAlign w:val="bottom"/>
          </w:tcPr>
          <w:p w14:paraId="0252C027">
            <w:pPr>
              <w:rPr>
                <w:rFonts w:ascii="Arial" w:hAnsi="Arial" w:cs="Arial"/>
              </w:rPr>
            </w:pPr>
            <w:r>
              <w:rPr>
                <w:rFonts w:ascii="Arial" w:hAnsi="Arial" w:cs="Arial"/>
              </w:rPr>
              <w:t>…</w:t>
            </w:r>
          </w:p>
        </w:tc>
        <w:tc>
          <w:tcPr>
            <w:tcW w:w="894" w:type="dxa"/>
            <w:tcBorders>
              <w:top w:val="single" w:color="CCCCCC" w:sz="6" w:space="0"/>
              <w:left w:val="single" w:color="CCCCCC" w:sz="6" w:space="0"/>
              <w:bottom w:val="nil"/>
              <w:right w:val="single" w:color="000000" w:sz="6" w:space="0"/>
            </w:tcBorders>
            <w:shd w:val="clear" w:color="auto" w:fill="auto"/>
            <w:tcMar>
              <w:top w:w="30" w:type="dxa"/>
              <w:left w:w="45" w:type="dxa"/>
              <w:bottom w:w="30" w:type="dxa"/>
              <w:right w:w="45" w:type="dxa"/>
            </w:tcMar>
            <w:vAlign w:val="bottom"/>
          </w:tcPr>
          <w:p w14:paraId="25B8B042">
            <w:pPr>
              <w:rPr>
                <w:rFonts w:ascii="Arial" w:hAnsi="Arial" w:cs="Arial"/>
              </w:rPr>
            </w:pPr>
            <w:r>
              <w:rPr>
                <w:rFonts w:ascii="Arial" w:hAnsi="Arial" w:cs="Arial"/>
              </w:rPr>
              <w:t>…</w:t>
            </w:r>
          </w:p>
        </w:tc>
        <w:tc>
          <w:tcPr>
            <w:tcW w:w="1990" w:type="dxa"/>
            <w:tcBorders>
              <w:top w:val="single" w:color="CCCCCC" w:sz="6" w:space="0"/>
              <w:left w:val="single" w:color="CCCCCC" w:sz="6" w:space="0"/>
              <w:bottom w:val="nil"/>
              <w:right w:val="single" w:color="000000" w:sz="6" w:space="0"/>
            </w:tcBorders>
            <w:shd w:val="clear" w:color="auto" w:fill="auto"/>
            <w:tcMar>
              <w:top w:w="30" w:type="dxa"/>
              <w:left w:w="45" w:type="dxa"/>
              <w:bottom w:w="30" w:type="dxa"/>
              <w:right w:w="45" w:type="dxa"/>
            </w:tcMar>
            <w:vAlign w:val="bottom"/>
          </w:tcPr>
          <w:p w14:paraId="58532FFD">
            <w:pPr>
              <w:rPr>
                <w:rFonts w:ascii="Arial" w:hAnsi="Arial" w:cs="Arial"/>
              </w:rPr>
            </w:pPr>
            <w:r>
              <w:rPr>
                <w:rFonts w:ascii="Arial" w:hAnsi="Arial" w:cs="Arial"/>
              </w:rPr>
              <w:t>…</w:t>
            </w:r>
          </w:p>
        </w:tc>
        <w:tc>
          <w:tcPr>
            <w:tcW w:w="1945" w:type="dxa"/>
            <w:tcBorders>
              <w:top w:val="single" w:color="CCCCCC" w:sz="6" w:space="0"/>
              <w:left w:val="single" w:color="CCCCCC" w:sz="6" w:space="0"/>
              <w:bottom w:val="nil"/>
              <w:right w:val="single" w:color="000000" w:sz="6" w:space="0"/>
            </w:tcBorders>
            <w:shd w:val="clear" w:color="auto" w:fill="auto"/>
            <w:tcMar>
              <w:top w:w="30" w:type="dxa"/>
              <w:left w:w="45" w:type="dxa"/>
              <w:bottom w:w="30" w:type="dxa"/>
              <w:right w:w="45" w:type="dxa"/>
            </w:tcMar>
            <w:vAlign w:val="bottom"/>
          </w:tcPr>
          <w:p w14:paraId="4AA71771">
            <w:pPr>
              <w:rPr>
                <w:rFonts w:ascii="Arial" w:hAnsi="Arial" w:cs="Arial"/>
              </w:rPr>
            </w:pPr>
            <w:r>
              <w:rPr>
                <w:rFonts w:ascii="Arial" w:hAnsi="Arial" w:cs="Arial"/>
              </w:rPr>
              <w:t>…</w:t>
            </w:r>
          </w:p>
        </w:tc>
        <w:tc>
          <w:tcPr>
            <w:tcW w:w="1736" w:type="dxa"/>
            <w:tcBorders>
              <w:top w:val="single" w:color="CCCCCC" w:sz="6" w:space="0"/>
              <w:left w:val="single" w:color="CCCCCC" w:sz="6" w:space="0"/>
              <w:bottom w:val="nil"/>
              <w:right w:val="single" w:color="000000" w:sz="6" w:space="0"/>
            </w:tcBorders>
            <w:shd w:val="clear" w:color="auto" w:fill="auto"/>
            <w:tcMar>
              <w:top w:w="30" w:type="dxa"/>
              <w:left w:w="45" w:type="dxa"/>
              <w:bottom w:w="30" w:type="dxa"/>
              <w:right w:w="45" w:type="dxa"/>
            </w:tcMar>
            <w:vAlign w:val="bottom"/>
          </w:tcPr>
          <w:p w14:paraId="07E0B29B">
            <w:pPr>
              <w:rPr>
                <w:rFonts w:ascii="Arial" w:hAnsi="Arial" w:cs="Arial"/>
              </w:rPr>
            </w:pPr>
            <w:r>
              <w:rPr>
                <w:rFonts w:ascii="Arial" w:hAnsi="Arial" w:cs="Arial"/>
              </w:rPr>
              <w:t>…</w:t>
            </w:r>
          </w:p>
        </w:tc>
      </w:tr>
    </w:tbl>
    <w:p w14:paraId="708DC606">
      <w:pPr>
        <w:spacing w:before="120" w:after="120" w:line="259" w:lineRule="auto"/>
        <w:ind w:firstLine="720"/>
        <w:jc w:val="both"/>
        <w:rPr>
          <w:rStyle w:val="16"/>
          <w:rFonts w:hint="default" w:ascii="Verdana" w:eastAsia="SimSun"/>
          <w:lang w:val="en-US"/>
        </w:rPr>
      </w:pPr>
      <w:r>
        <w:rPr>
          <w:rStyle w:val="16"/>
          <w:rFonts w:ascii="Verdana" w:eastAsia="SimSun"/>
          <w:lang w:val="en-US"/>
        </w:rPr>
        <w:t>Đ</w:t>
      </w:r>
      <w:r>
        <w:rPr>
          <w:rStyle w:val="16"/>
          <w:rFonts w:hint="default" w:ascii="Verdana" w:eastAsia="SimSun"/>
          <w:lang w:val="en-US"/>
        </w:rPr>
        <w:t>iều quan trọng là kiểu báo cáo này không phù hợp với số lượng lớn chiều đo, nghĩa là nếu có từ 20 kho trở lên trong ví dụ này, thì việc sử dụng báo cáo sẽ không thuận tiện.</w:t>
      </w:r>
    </w:p>
    <w:p w14:paraId="11FF728A">
      <w:pPr>
        <w:spacing w:before="120" w:after="120" w:line="259" w:lineRule="auto"/>
        <w:ind w:firstLine="720"/>
        <w:jc w:val="both"/>
        <w:rPr>
          <w:rStyle w:val="16"/>
          <w:rFonts w:hint="default" w:eastAsia="SimSun"/>
          <w:lang w:val="en-US"/>
        </w:rPr>
      </w:pPr>
      <w:r>
        <w:rPr>
          <w:rStyle w:val="16"/>
          <w:rFonts w:hint="default" w:eastAsia="SimSun"/>
          <w:lang w:val="en-US"/>
        </w:rPr>
        <w:t xml:space="preserve">Tôi không cần cấu trúc như vậy, do đó tôi chọn "Danh sách" và tiến hành bước tiếp theo, trong đó cần chọn các trường hiển thị trên báo cáo. </w:t>
      </w:r>
      <w:r>
        <w:rPr>
          <w:rStyle w:val="16"/>
          <w:rFonts w:hint="default" w:eastAsia="SimSun"/>
          <w:b w:val="0"/>
          <w:bCs w:val="0"/>
          <w:lang w:val="en-US"/>
        </w:rPr>
        <w:t>Nguồn</w:t>
      </w:r>
      <w:r>
        <w:rPr>
          <w:rStyle w:val="16"/>
          <w:rFonts w:hint="default" w:eastAsia="SimSun"/>
          <w:lang w:val="en-US"/>
        </w:rPr>
        <w:t xml:space="preserve"> phải được chỉ định và theo thứ tự mà chúng ta muốn hiển thị trên báo cáo và nhóm có thể bỏ qua, vì sau khi được chọn ở bước tiếp theo, chúng vẫn sẽ hiển thị trên báo cáo. Nhưng tôi vẫn sẽ chỉ định tất cả các trường cần thiết để báo cáo chính xác nhất có thể.</w:t>
      </w:r>
    </w:p>
    <w:p w14:paraId="682A679F">
      <w:pPr>
        <w:spacing w:before="120" w:after="120" w:line="259" w:lineRule="auto"/>
        <w:jc w:val="both"/>
        <w:rPr>
          <w:rFonts w:ascii="Verdana" w:hAnsi="Verdana" w:eastAsia="SimSun" w:cs="Verdana"/>
          <w:color w:val="000000"/>
          <w:sz w:val="22"/>
          <w:szCs w:val="22"/>
          <w:lang w:val="ru-RU"/>
        </w:rPr>
      </w:pPr>
      <w:r>
        <w:drawing>
          <wp:inline distT="0" distB="0" distL="114300" distR="114300">
            <wp:extent cx="4829175" cy="2628900"/>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pic:cNvPicPr>
                  </pic:nvPicPr>
                  <pic:blipFill>
                    <a:blip r:embed="rId20"/>
                    <a:stretch>
                      <a:fillRect/>
                    </a:stretch>
                  </pic:blipFill>
                  <pic:spPr>
                    <a:xfrm>
                      <a:off x="0" y="0"/>
                      <a:ext cx="4829175" cy="2628900"/>
                    </a:xfrm>
                    <a:prstGeom prst="rect">
                      <a:avLst/>
                    </a:prstGeom>
                    <a:noFill/>
                    <a:ln w="9525">
                      <a:noFill/>
                    </a:ln>
                  </pic:spPr>
                </pic:pic>
              </a:graphicData>
            </a:graphic>
          </wp:inline>
        </w:drawing>
      </w:r>
    </w:p>
    <w:p w14:paraId="0A5AC029">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Ở bước tiếp theo, bạn cần chỉ định </w:t>
      </w:r>
      <w:r>
        <w:rPr>
          <w:rStyle w:val="16"/>
          <w:rFonts w:hint="default" w:eastAsia="SimSun"/>
          <w:lang w:val="en-US"/>
        </w:rPr>
        <w:t xml:space="preserve">gom </w:t>
      </w:r>
      <w:r>
        <w:rPr>
          <w:rStyle w:val="16"/>
          <w:rFonts w:hint="default" w:eastAsia="SimSun"/>
        </w:rPr>
        <w:t xml:space="preserve">nhóm. Tương tự như phiên bản báo cáo trước, tôi chỉ định Customer là nhóm đầu tiên và </w:t>
      </w:r>
      <w:r>
        <w:rPr>
          <w:rStyle w:val="16"/>
          <w:rFonts w:hint="default" w:eastAsia="SimSun"/>
          <w:lang w:val="en-US"/>
        </w:rPr>
        <w:t>Product</w:t>
      </w:r>
      <w:r>
        <w:rPr>
          <w:rStyle w:val="16"/>
          <w:rFonts w:hint="default" w:eastAsia="SimSun"/>
        </w:rPr>
        <w:t xml:space="preserve"> là nhóm thứ hai. Xin lưu ý rằng</w:t>
      </w:r>
      <w:r>
        <w:rPr>
          <w:rStyle w:val="16"/>
          <w:rFonts w:hint="default" w:eastAsia="SimSun"/>
          <w:lang w:val="en-US"/>
        </w:rPr>
        <w:t>,</w:t>
      </w:r>
      <w:r>
        <w:rPr>
          <w:rStyle w:val="16"/>
          <w:rFonts w:hint="default" w:eastAsia="SimSun"/>
        </w:rPr>
        <w:t xml:space="preserve"> đối với các metadata objects có phân </w:t>
      </w:r>
      <w:r>
        <w:rPr>
          <w:rStyle w:val="16"/>
          <w:rFonts w:hint="default" w:eastAsia="SimSun"/>
          <w:lang w:val="en-US"/>
        </w:rPr>
        <w:t>nhánh</w:t>
      </w:r>
      <w:r>
        <w:rPr>
          <w:rStyle w:val="16"/>
          <w:rFonts w:hint="default" w:eastAsia="SimSun"/>
        </w:rPr>
        <w:t xml:space="preserve">, bạn có thể chỉ định </w:t>
      </w:r>
      <w:r>
        <w:rPr>
          <w:rStyle w:val="16"/>
          <w:rFonts w:hint="default" w:eastAsia="SimSun"/>
          <w:lang w:val="en-US"/>
        </w:rPr>
        <w:t xml:space="preserve">kiểu gom </w:t>
      </w:r>
      <w:r>
        <w:rPr>
          <w:rStyle w:val="16"/>
          <w:rFonts w:hint="default" w:eastAsia="SimSun"/>
        </w:rPr>
        <w:t xml:space="preserve">nhóm: </w:t>
      </w:r>
      <w:r>
        <w:rPr>
          <w:rStyle w:val="16"/>
          <w:rFonts w:hint="default" w:eastAsia="SimSun"/>
          <w:lang w:val="en-US"/>
        </w:rPr>
        <w:t>phần tử (</w:t>
      </w:r>
      <w:r>
        <w:rPr>
          <w:rStyle w:val="16"/>
          <w:rFonts w:hint="default" w:eastAsia="SimSun"/>
        </w:rPr>
        <w:t>elements</w:t>
      </w:r>
      <w:r>
        <w:rPr>
          <w:rStyle w:val="16"/>
          <w:rFonts w:hint="default" w:eastAsia="SimSun"/>
          <w:lang w:val="en-US"/>
        </w:rPr>
        <w:t>)</w:t>
      </w:r>
      <w:r>
        <w:rPr>
          <w:rStyle w:val="16"/>
          <w:rFonts w:hint="default" w:eastAsia="SimSun"/>
        </w:rPr>
        <w:t xml:space="preserve">, </w:t>
      </w:r>
      <w:r>
        <w:rPr>
          <w:rStyle w:val="16"/>
          <w:rFonts w:hint="default" w:eastAsia="SimSun"/>
          <w:lang w:val="en-US"/>
        </w:rPr>
        <w:t>phân nhánh (</w:t>
      </w:r>
      <w:r>
        <w:rPr>
          <w:rStyle w:val="16"/>
          <w:rFonts w:hint="default" w:eastAsia="SimSun"/>
        </w:rPr>
        <w:t>hierarchy</w:t>
      </w:r>
      <w:r>
        <w:rPr>
          <w:rStyle w:val="16"/>
          <w:rFonts w:hint="default" w:eastAsia="SimSun"/>
          <w:lang w:val="en-US"/>
        </w:rPr>
        <w:t>)</w:t>
      </w:r>
      <w:r>
        <w:rPr>
          <w:rStyle w:val="16"/>
          <w:rFonts w:hint="default" w:eastAsia="SimSun"/>
        </w:rPr>
        <w:t xml:space="preserve">, </w:t>
      </w:r>
      <w:r>
        <w:rPr>
          <w:rStyle w:val="16"/>
          <w:rFonts w:hint="default" w:eastAsia="SimSun"/>
          <w:lang w:val="en-US"/>
        </w:rPr>
        <w:t>chỉ phân nhánh (</w:t>
      </w:r>
      <w:r>
        <w:rPr>
          <w:rStyle w:val="16"/>
          <w:rFonts w:hint="default" w:eastAsia="SimSun"/>
        </w:rPr>
        <w:t>hierarchy only</w:t>
      </w:r>
      <w:r>
        <w:rPr>
          <w:rStyle w:val="16"/>
          <w:rFonts w:hint="default" w:eastAsia="SimSun"/>
          <w:lang w:val="en-US"/>
        </w:rPr>
        <w:t>)</w:t>
      </w:r>
      <w:r>
        <w:rPr>
          <w:rStyle w:val="16"/>
          <w:rFonts w:hint="default" w:eastAsia="SimSun"/>
        </w:rPr>
        <w:t xml:space="preserve">. Nếu </w:t>
      </w:r>
      <w:r>
        <w:rPr>
          <w:rStyle w:val="16"/>
          <w:rFonts w:hint="default" w:eastAsia="SimSun"/>
          <w:lang w:val="en-US"/>
        </w:rPr>
        <w:t>chọn hierarchy</w:t>
      </w:r>
      <w:r>
        <w:rPr>
          <w:rStyle w:val="16"/>
          <w:rFonts w:hint="default" w:eastAsia="SimSun"/>
        </w:rPr>
        <w:t xml:space="preserve">, các </w:t>
      </w:r>
      <w:r>
        <w:rPr>
          <w:rStyle w:val="16"/>
          <w:rFonts w:hint="default" w:eastAsia="SimSun"/>
          <w:lang w:val="en-US"/>
        </w:rPr>
        <w:t>mặt hàng</w:t>
      </w:r>
      <w:r>
        <w:rPr>
          <w:rStyle w:val="16"/>
          <w:rFonts w:hint="default" w:eastAsia="SimSun"/>
        </w:rPr>
        <w:t xml:space="preserve"> sẽ được hiển thị với đường dẫn đầy đủ, </w:t>
      </w:r>
      <w:r>
        <w:rPr>
          <w:rStyle w:val="16"/>
          <w:rFonts w:hint="default" w:eastAsia="SimSun"/>
          <w:lang w:val="en-US"/>
        </w:rPr>
        <w:t xml:space="preserve">nghĩa </w:t>
      </w:r>
      <w:r>
        <w:rPr>
          <w:rStyle w:val="16"/>
          <w:rFonts w:hint="default" w:eastAsia="SimSun"/>
        </w:rPr>
        <w:t xml:space="preserve">là đầu tiên là các nhóm </w:t>
      </w:r>
      <w:r>
        <w:rPr>
          <w:rStyle w:val="16"/>
          <w:rFonts w:hint="default" w:eastAsia="SimSun"/>
          <w:lang w:val="en-US"/>
        </w:rPr>
        <w:t>chứa mặt hàng</w:t>
      </w:r>
      <w:r>
        <w:rPr>
          <w:rStyle w:val="16"/>
          <w:rFonts w:hint="default" w:eastAsia="SimSun"/>
        </w:rPr>
        <w:t>, sau đó là</w:t>
      </w:r>
      <w:r>
        <w:rPr>
          <w:rStyle w:val="16"/>
          <w:rFonts w:hint="default" w:eastAsia="SimSun"/>
          <w:lang w:val="en-US"/>
        </w:rPr>
        <w:t xml:space="preserve"> mặt hàng đó</w:t>
      </w:r>
      <w:r>
        <w:rPr>
          <w:rStyle w:val="16"/>
          <w:rFonts w:hint="default" w:eastAsia="SimSun"/>
        </w:rPr>
        <w:t xml:space="preserve">. </w:t>
      </w:r>
      <w:r>
        <w:rPr>
          <w:rStyle w:val="16"/>
          <w:rFonts w:hint="default" w:eastAsia="SimSun"/>
          <w:lang w:val="en-US"/>
        </w:rPr>
        <w:t>Ngoài ra</w:t>
      </w:r>
      <w:r>
        <w:rPr>
          <w:rStyle w:val="16"/>
          <w:rFonts w:hint="default" w:eastAsia="SimSun"/>
        </w:rPr>
        <w:t xml:space="preserve">, tổng số cũng sẽ được tính </w:t>
      </w:r>
      <w:r>
        <w:rPr>
          <w:rStyle w:val="16"/>
          <w:rFonts w:hint="default" w:eastAsia="SimSun"/>
          <w:lang w:val="en-US"/>
        </w:rPr>
        <w:t>theo phân nhánh</w:t>
      </w:r>
      <w:r>
        <w:rPr>
          <w:rStyle w:val="16"/>
          <w:rFonts w:hint="default" w:eastAsia="SimSun"/>
        </w:rPr>
        <w:t>. Tôi để giá trị "Elements" và tiếp tục.</w:t>
      </w:r>
    </w:p>
    <w:p w14:paraId="0838EF37">
      <w:pPr>
        <w:spacing w:before="120" w:after="120" w:line="259" w:lineRule="auto"/>
        <w:jc w:val="both"/>
        <w:rPr>
          <w:rFonts w:ascii="Verdana" w:hAnsi="Verdana" w:eastAsia="SimSun" w:cs="Verdana"/>
          <w:color w:val="000000"/>
          <w:sz w:val="22"/>
          <w:szCs w:val="22"/>
        </w:rPr>
      </w:pPr>
      <w:r>
        <w:drawing>
          <wp:inline distT="0" distB="0" distL="114300" distR="114300">
            <wp:extent cx="4829175" cy="2619375"/>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pic:cNvPicPr>
                  </pic:nvPicPr>
                  <pic:blipFill>
                    <a:blip r:embed="rId21"/>
                    <a:stretch>
                      <a:fillRect/>
                    </a:stretch>
                  </pic:blipFill>
                  <pic:spPr>
                    <a:xfrm>
                      <a:off x="0" y="0"/>
                      <a:ext cx="4829175" cy="2619375"/>
                    </a:xfrm>
                    <a:prstGeom prst="rect">
                      <a:avLst/>
                    </a:prstGeom>
                    <a:noFill/>
                    <a:ln w="9525">
                      <a:noFill/>
                    </a:ln>
                  </pic:spPr>
                </pic:pic>
              </a:graphicData>
            </a:graphic>
          </wp:inline>
        </w:drawing>
      </w:r>
    </w:p>
    <w:p w14:paraId="71858301">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Bước tiếp theo cho phép bạn chỉ định cách sắp xếp dữ liệu trong báo cáo. Thông thường, người dùng sẽ thấy dữ liệu được sắp xếp theo thứ tự bảng chữ cái rất tiện lợi. Ngoài ra, cũng có những báo cáo cần hiển thị dữ liệu được sắp xếp theo thứ tự tăng dần hoặc giảm dần </w:t>
      </w:r>
      <w:r>
        <w:rPr>
          <w:rStyle w:val="16"/>
          <w:rFonts w:hint="default" w:eastAsia="SimSun"/>
          <w:lang w:val="en-US"/>
        </w:rPr>
        <w:t xml:space="preserve">theo </w:t>
      </w:r>
      <w:r>
        <w:rPr>
          <w:rStyle w:val="16"/>
          <w:rFonts w:hint="default" w:eastAsia="SimSun"/>
        </w:rPr>
        <w:t xml:space="preserve">chỉ số. Ví dụ, theo thứ tự giảm dần </w:t>
      </w:r>
      <w:r>
        <w:rPr>
          <w:rStyle w:val="16"/>
          <w:rFonts w:hint="default" w:ascii="Verdana" w:eastAsia="SimSun"/>
          <w:lang w:val="en-US"/>
        </w:rPr>
        <w:t xml:space="preserve">đối với </w:t>
      </w:r>
      <w:r>
        <w:rPr>
          <w:rStyle w:val="16"/>
          <w:rFonts w:hint="default" w:eastAsia="SimSun"/>
        </w:rPr>
        <w:t xml:space="preserve">số tiền bán hàng, để xem </w:t>
      </w:r>
      <w:r>
        <w:rPr>
          <w:rStyle w:val="16"/>
          <w:rFonts w:hint="default" w:ascii="Verdana" w:eastAsia="SimSun"/>
          <w:lang w:val="en-US"/>
        </w:rPr>
        <w:t>mặt hàng</w:t>
      </w:r>
      <w:r>
        <w:rPr>
          <w:rStyle w:val="16"/>
          <w:rFonts w:hint="default" w:eastAsia="SimSun"/>
        </w:rPr>
        <w:t xml:space="preserve"> nào được bán</w:t>
      </w:r>
      <w:r>
        <w:rPr>
          <w:rStyle w:val="16"/>
          <w:rFonts w:hint="default" w:eastAsia="SimSun"/>
          <w:lang w:val="en-US"/>
        </w:rPr>
        <w:t xml:space="preserve"> ra</w:t>
      </w:r>
      <w:r>
        <w:rPr>
          <w:rStyle w:val="16"/>
          <w:rFonts w:hint="default" w:eastAsia="SimSun"/>
        </w:rPr>
        <w:t xml:space="preserve"> với </w:t>
      </w:r>
      <w:r>
        <w:rPr>
          <w:rStyle w:val="16"/>
          <w:rFonts w:hint="default" w:eastAsia="SimSun"/>
          <w:lang w:val="en-US"/>
        </w:rPr>
        <w:t>doanh số</w:t>
      </w:r>
      <w:r>
        <w:rPr>
          <w:rStyle w:val="16"/>
          <w:rFonts w:hint="default" w:eastAsia="SimSun"/>
        </w:rPr>
        <w:t xml:space="preserve"> lớn hơn. Nếu không chỉ định quy tắc sắp xếp, hệ thống </w:t>
      </w:r>
      <w:r>
        <w:rPr>
          <w:rStyle w:val="16"/>
          <w:rFonts w:hint="default" w:eastAsia="SimSun"/>
          <w:lang w:val="en-US"/>
        </w:rPr>
        <w:t>dàn dựng</w:t>
      </w:r>
      <w:r>
        <w:rPr>
          <w:rStyle w:val="16"/>
          <w:rFonts w:hint="default" w:eastAsia="SimSun"/>
        </w:rPr>
        <w:t xml:space="preserve"> dữ liệu sẽ tự động sắp xếp dữ liệu theo thứ tự tăng dần theo các quy tắc thông thường đối với các kiểu dữ liệu nguyên thủy (date, number, string, boolean) và theo </w:t>
      </w:r>
      <w:r>
        <w:rPr>
          <w:rStyle w:val="16"/>
          <w:rFonts w:hint="default" w:eastAsia="SimSun"/>
          <w:lang w:val="en-US"/>
        </w:rPr>
        <w:t>cách trình bày</w:t>
      </w:r>
      <w:r>
        <w:rPr>
          <w:rStyle w:val="16"/>
          <w:rFonts w:hint="default" w:eastAsia="SimSun"/>
        </w:rPr>
        <w:t xml:space="preserve"> tham chiếu đối với các kiểu dữ liệu tham chiếu</w:t>
      </w:r>
      <w:r>
        <w:rPr>
          <w:rStyle w:val="16"/>
          <w:rFonts w:hint="default" w:eastAsia="SimSun"/>
          <w:lang w:val="en-US"/>
        </w:rPr>
        <w:t xml:space="preserve"> (reference types)</w:t>
      </w:r>
      <w:r>
        <w:rPr>
          <w:rStyle w:val="16"/>
          <w:rFonts w:hint="default" w:eastAsia="SimSun"/>
        </w:rPr>
        <w:t xml:space="preserve">. Nếu dữ liệu trong trường </w:t>
      </w:r>
      <w:r>
        <w:rPr>
          <w:rStyle w:val="16"/>
          <w:rFonts w:hint="default" w:eastAsia="SimSun"/>
          <w:lang w:val="en-US"/>
        </w:rPr>
        <w:t xml:space="preserve">có </w:t>
      </w:r>
      <w:r>
        <w:rPr>
          <w:rStyle w:val="16"/>
          <w:rFonts w:hint="default" w:eastAsia="SimSun"/>
        </w:rPr>
        <w:t xml:space="preserve">kiểu CatalogReference và đối với tham chiếu trong cấu hình, </w:t>
      </w:r>
      <w:r>
        <w:rPr>
          <w:rStyle w:val="16"/>
          <w:rFonts w:hint="default" w:eastAsia="SimSun"/>
          <w:lang w:val="en-US"/>
        </w:rPr>
        <w:t>cách trình bày</w:t>
      </w:r>
      <w:r>
        <w:rPr>
          <w:rStyle w:val="16"/>
          <w:rFonts w:hint="default" w:eastAsia="SimSun"/>
        </w:rPr>
        <w:t xml:space="preserve"> chính được chỉ định là mô tả, thì dữ liệu sẽ được sắp xếp theo thứ tự bảng chữ cái. Nếu một </w:t>
      </w:r>
      <w:r>
        <w:rPr>
          <w:rStyle w:val="16"/>
          <w:rFonts w:hint="default" w:eastAsia="SimSun"/>
          <w:lang w:val="en-US"/>
        </w:rPr>
        <w:t xml:space="preserve">gom </w:t>
      </w:r>
      <w:r>
        <w:rPr>
          <w:rStyle w:val="16"/>
          <w:rFonts w:hint="default" w:eastAsia="SimSun"/>
        </w:rPr>
        <w:t xml:space="preserve">nhóm </w:t>
      </w:r>
      <w:r>
        <w:rPr>
          <w:rStyle w:val="16"/>
          <w:rFonts w:hint="default" w:eastAsia="SimSun"/>
          <w:lang w:val="en-US"/>
        </w:rPr>
        <w:t>có</w:t>
      </w:r>
      <w:r>
        <w:rPr>
          <w:rStyle w:val="16"/>
          <w:rFonts w:hint="default" w:eastAsia="SimSun"/>
        </w:rPr>
        <w:t xml:space="preserve"> </w:t>
      </w:r>
      <w:r>
        <w:rPr>
          <w:rStyle w:val="16"/>
          <w:rFonts w:hint="default" w:eastAsia="SimSun"/>
          <w:lang w:val="en-US"/>
        </w:rPr>
        <w:t>nhiều</w:t>
      </w:r>
      <w:r>
        <w:rPr>
          <w:rStyle w:val="16"/>
          <w:rFonts w:hint="default" w:eastAsia="SimSun"/>
        </w:rPr>
        <w:t xml:space="preserve"> trường (chúng ta sẽ xem xét khả năng này sau), thì quy tắc này được áp dụng cho tất cả các trường </w:t>
      </w:r>
      <w:r>
        <w:rPr>
          <w:rStyle w:val="16"/>
          <w:rFonts w:hint="default" w:eastAsia="SimSun"/>
          <w:lang w:val="en-US"/>
        </w:rPr>
        <w:t>trong gom</w:t>
      </w:r>
      <w:r>
        <w:rPr>
          <w:rStyle w:val="16"/>
          <w:rFonts w:hint="default" w:eastAsia="SimSun"/>
        </w:rPr>
        <w:t xml:space="preserve"> nhóm theo trình tự. Tôi </w:t>
      </w:r>
      <w:r>
        <w:rPr>
          <w:rStyle w:val="16"/>
          <w:rFonts w:hint="default" w:eastAsia="SimSun"/>
          <w:lang w:val="en-US"/>
        </w:rPr>
        <w:t>chấp thuận</w:t>
      </w:r>
      <w:r>
        <w:rPr>
          <w:rStyle w:val="16"/>
          <w:rFonts w:hint="default" w:eastAsia="SimSun"/>
        </w:rPr>
        <w:t xml:space="preserve"> </w:t>
      </w:r>
      <w:r>
        <w:rPr>
          <w:rStyle w:val="16"/>
          <w:rFonts w:hint="default" w:eastAsia="SimSun"/>
          <w:lang w:val="en-US"/>
        </w:rPr>
        <w:t>hành vi</w:t>
      </w:r>
      <w:r>
        <w:rPr>
          <w:rStyle w:val="16"/>
          <w:rFonts w:hint="default" w:eastAsia="SimSun"/>
        </w:rPr>
        <w:t xml:space="preserve"> này của DCS, vì vậy tôi sẽ không chỉ định các trường sắp xếp và </w:t>
      </w:r>
      <w:r>
        <w:rPr>
          <w:rStyle w:val="16"/>
          <w:rFonts w:hint="default" w:eastAsia="SimSun"/>
          <w:lang w:val="en-US"/>
        </w:rPr>
        <w:t xml:space="preserve">kết thúc công </w:t>
      </w:r>
      <w:r>
        <w:rPr>
          <w:rStyle w:val="16"/>
          <w:rFonts w:hint="default" w:eastAsia="SimSun"/>
        </w:rPr>
        <w:t xml:space="preserve">việc </w:t>
      </w:r>
      <w:r>
        <w:rPr>
          <w:rStyle w:val="16"/>
          <w:rFonts w:hint="default" w:eastAsia="SimSun"/>
          <w:lang w:val="en-US"/>
        </w:rPr>
        <w:t xml:space="preserve">với </w:t>
      </w:r>
      <w:r>
        <w:rPr>
          <w:rStyle w:val="16"/>
          <w:rFonts w:hint="default" w:eastAsia="SimSun"/>
        </w:rPr>
        <w:t>trình hướng dẫn</w:t>
      </w:r>
      <w:r>
        <w:rPr>
          <w:rStyle w:val="16"/>
          <w:rFonts w:eastAsia="SimSun"/>
        </w:rPr>
        <w:t>.</w:t>
      </w:r>
    </w:p>
    <w:p w14:paraId="366FC7FA">
      <w:pPr>
        <w:spacing w:before="120" w:after="120" w:line="259" w:lineRule="auto"/>
        <w:jc w:val="both"/>
        <w:rPr>
          <w:rFonts w:ascii="Verdana" w:hAnsi="Verdana" w:eastAsia="SimSun" w:cs="Verdana"/>
          <w:color w:val="000000"/>
          <w:sz w:val="22"/>
          <w:szCs w:val="22"/>
        </w:rPr>
      </w:pPr>
      <w:r>
        <w:drawing>
          <wp:inline distT="0" distB="0" distL="114300" distR="114300">
            <wp:extent cx="4829175" cy="2762250"/>
            <wp:effectExtent l="0" t="0" r="0" b="0"/>
            <wp:docPr id="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
                    <pic:cNvPicPr>
                      <a:picLocks noChangeAspect="1"/>
                    </pic:cNvPicPr>
                  </pic:nvPicPr>
                  <pic:blipFill>
                    <a:blip r:embed="rId22"/>
                    <a:stretch>
                      <a:fillRect/>
                    </a:stretch>
                  </pic:blipFill>
                  <pic:spPr>
                    <a:xfrm>
                      <a:off x="0" y="0"/>
                      <a:ext cx="4829175" cy="2762250"/>
                    </a:xfrm>
                    <a:prstGeom prst="rect">
                      <a:avLst/>
                    </a:prstGeom>
                    <a:noFill/>
                    <a:ln w="9525">
                      <a:noFill/>
                    </a:ln>
                  </pic:spPr>
                </pic:pic>
              </a:graphicData>
            </a:graphic>
          </wp:inline>
        </w:drawing>
      </w:r>
    </w:p>
    <w:p w14:paraId="7169845D">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Như vậy, dưới đây là kết quả tôi nhận được</w:t>
      </w:r>
      <w:r>
        <w:rPr>
          <w:rStyle w:val="16"/>
          <w:rFonts w:eastAsia="SimSun"/>
        </w:rPr>
        <w:t>:</w:t>
      </w:r>
    </w:p>
    <w:p w14:paraId="2D19F07B">
      <w:pPr>
        <w:spacing w:before="120" w:after="120" w:line="259" w:lineRule="auto"/>
        <w:jc w:val="both"/>
        <w:rPr>
          <w:rFonts w:ascii="Verdana" w:hAnsi="Verdana" w:eastAsia="SimSun" w:cs="Verdana"/>
          <w:color w:val="000000"/>
          <w:sz w:val="22"/>
          <w:szCs w:val="22"/>
        </w:rPr>
      </w:pPr>
      <w:r>
        <w:drawing>
          <wp:inline distT="0" distB="0" distL="114300" distR="114300">
            <wp:extent cx="5274310" cy="3021330"/>
            <wp:effectExtent l="0" t="0" r="0" b="0"/>
            <wp:docPr id="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
                    <pic:cNvPicPr>
                      <a:picLocks noChangeAspect="1"/>
                    </pic:cNvPicPr>
                  </pic:nvPicPr>
                  <pic:blipFill>
                    <a:blip r:embed="rId23"/>
                    <a:stretch>
                      <a:fillRect/>
                    </a:stretch>
                  </pic:blipFill>
                  <pic:spPr>
                    <a:xfrm>
                      <a:off x="0" y="0"/>
                      <a:ext cx="5274310" cy="3021330"/>
                    </a:xfrm>
                    <a:prstGeom prst="rect">
                      <a:avLst/>
                    </a:prstGeom>
                    <a:noFill/>
                    <a:ln w="9525">
                      <a:noFill/>
                    </a:ln>
                  </pic:spPr>
                </pic:pic>
              </a:graphicData>
            </a:graphic>
          </wp:inline>
        </w:drawing>
      </w:r>
    </w:p>
    <w:p w14:paraId="5D9CC994">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Tôi chỉ mất vài phút để tạo </w:t>
      </w:r>
      <w:r>
        <w:rPr>
          <w:rStyle w:val="16"/>
          <w:rFonts w:hint="default" w:eastAsia="SimSun"/>
          <w:lang w:val="en-US"/>
        </w:rPr>
        <w:t xml:space="preserve">ra </w:t>
      </w:r>
      <w:r>
        <w:rPr>
          <w:rStyle w:val="16"/>
          <w:rFonts w:hint="default" w:eastAsia="SimSun"/>
          <w:lang w:val="ru-RU"/>
        </w:rPr>
        <w:t>báo cáo sẵn sàng</w:t>
      </w:r>
      <w:r>
        <w:rPr>
          <w:rStyle w:val="16"/>
          <w:rFonts w:hint="default" w:eastAsia="SimSun"/>
          <w:lang w:val="en-US"/>
        </w:rPr>
        <w:t xml:space="preserve"> </w:t>
      </w:r>
      <w:r>
        <w:rPr>
          <w:rStyle w:val="16"/>
          <w:rFonts w:hint="default" w:eastAsia="SimSun"/>
          <w:lang w:val="ru-RU"/>
        </w:rPr>
        <w:t>sử dụng. Tôi không cần tạo biểu mẫu báo cáo vì nền tảng sẽ tạo biểu mẫu mặc định</w:t>
      </w:r>
      <w:r>
        <w:rPr>
          <w:rStyle w:val="16"/>
          <w:rFonts w:hint="default" w:eastAsia="SimSun"/>
          <w:lang w:val="en-US"/>
        </w:rPr>
        <w:t xml:space="preserve"> thích hợp</w:t>
      </w:r>
      <w:r>
        <w:rPr>
          <w:rStyle w:val="16"/>
          <w:rFonts w:hint="default" w:eastAsia="SimSun"/>
          <w:lang w:val="ru-RU"/>
        </w:rPr>
        <w:t xml:space="preserve"> cho báo cáo này. Tôi đổi tên </w:t>
      </w:r>
      <w:r>
        <w:rPr>
          <w:rStyle w:val="16"/>
          <w:rFonts w:hint="default" w:eastAsia="SimSun"/>
          <w:lang w:val="en-US"/>
        </w:rPr>
        <w:t>phương án</w:t>
      </w:r>
      <w:r>
        <w:rPr>
          <w:rStyle w:val="16"/>
          <w:rFonts w:hint="default" w:eastAsia="SimSun"/>
          <w:lang w:val="ru-RU"/>
        </w:rPr>
        <w:t xml:space="preserve"> báo cáo thành SalesByCustomers, sau đó cập nhật cấu hình infobase và chạy báo cáo ở chế độ Enterprise để kiểm tra kết quả</w:t>
      </w:r>
      <w:r>
        <w:rPr>
          <w:rStyle w:val="16"/>
          <w:rFonts w:eastAsia="SimSun"/>
          <w:lang w:val="ru-RU"/>
        </w:rPr>
        <w:t>.</w:t>
      </w:r>
    </w:p>
    <w:p w14:paraId="3EB3E7A2">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C</w:t>
      </w:r>
      <w:r>
        <w:rPr>
          <w:rStyle w:val="16"/>
          <w:rFonts w:hint="default" w:eastAsia="SimSun"/>
          <w:lang w:val="ru-RU"/>
        </w:rPr>
        <w:t xml:space="preserve">ó thể thấy báo cáo mới </w:t>
      </w:r>
      <w:r>
        <w:rPr>
          <w:rStyle w:val="16"/>
          <w:rFonts w:hint="default" w:ascii="Verdana" w:eastAsia="SimSun"/>
          <w:lang w:val="en-US"/>
        </w:rPr>
        <w:t xml:space="preserve">đã </w:t>
      </w:r>
      <w:r>
        <w:rPr>
          <w:rStyle w:val="16"/>
          <w:rFonts w:hint="default" w:eastAsia="SimSun"/>
          <w:lang w:val="ru-RU"/>
        </w:rPr>
        <w:t xml:space="preserve">được đánh dấu </w:t>
      </w:r>
      <w:r>
        <w:rPr>
          <w:rStyle w:val="16"/>
          <w:rFonts w:hint="default" w:eastAsia="SimSun"/>
          <w:lang w:val="en-US"/>
        </w:rPr>
        <w:t>là Ưa</w:t>
      </w:r>
      <w:r>
        <w:rPr>
          <w:rStyle w:val="16"/>
          <w:rFonts w:hint="default" w:eastAsia="SimSun"/>
          <w:lang w:val="ru-RU"/>
        </w:rPr>
        <w:t xml:space="preserve"> thích</w:t>
      </w:r>
      <w:r>
        <w:rPr>
          <w:rStyle w:val="16"/>
          <w:rFonts w:hint="default" w:eastAsia="SimSun"/>
          <w:lang w:val="en-US"/>
        </w:rPr>
        <w:t xml:space="preserve"> (Favorites)</w:t>
      </w:r>
      <w:r>
        <w:rPr>
          <w:rStyle w:val="16"/>
          <w:rFonts w:hint="default" w:eastAsia="SimSun"/>
          <w:lang w:val="ru-RU"/>
        </w:rPr>
        <w:t xml:space="preserve">. Điều này là do các đối tượng trong mục </w:t>
      </w:r>
      <w:r>
        <w:rPr>
          <w:rStyle w:val="16"/>
          <w:rFonts w:hint="default" w:ascii="Verdana" w:eastAsia="SimSun"/>
          <w:lang w:val="en-US"/>
        </w:rPr>
        <w:t xml:space="preserve">Ưa </w:t>
      </w:r>
      <w:r>
        <w:rPr>
          <w:rStyle w:val="16"/>
          <w:rFonts w:hint="default" w:eastAsia="SimSun"/>
          <w:lang w:val="ru-RU"/>
        </w:rPr>
        <w:t xml:space="preserve">thích được lưu trữ theo tên đầy đủ của chúng và báo cáo mới nhận </w:t>
      </w:r>
      <w:r>
        <w:rPr>
          <w:rStyle w:val="16"/>
          <w:rFonts w:hint="default" w:eastAsia="SimSun"/>
          <w:lang w:val="en-US"/>
        </w:rPr>
        <w:t xml:space="preserve">theo </w:t>
      </w:r>
      <w:r>
        <w:rPr>
          <w:rStyle w:val="16"/>
          <w:rFonts w:hint="default" w:eastAsia="SimSun"/>
          <w:lang w:val="ru-RU"/>
        </w:rPr>
        <w:t xml:space="preserve">tên của báo cáo cũ mà tôi đã thêm vào mục </w:t>
      </w:r>
      <w:r>
        <w:rPr>
          <w:rStyle w:val="16"/>
          <w:rFonts w:hint="default" w:ascii="Verdana" w:eastAsia="SimSun"/>
          <w:lang w:val="en-US"/>
        </w:rPr>
        <w:t xml:space="preserve">Ưa </w:t>
      </w:r>
      <w:r>
        <w:rPr>
          <w:rStyle w:val="16"/>
          <w:rFonts w:hint="default" w:eastAsia="SimSun"/>
          <w:lang w:val="ru-RU"/>
        </w:rPr>
        <w:t xml:space="preserve">thích trước đó. </w:t>
      </w:r>
      <w:r>
        <w:rPr>
          <w:rStyle w:val="16"/>
          <w:rFonts w:hint="default" w:eastAsia="SimSun"/>
          <w:lang w:val="en-US"/>
        </w:rPr>
        <w:t xml:space="preserve">Do </w:t>
      </w:r>
      <w:r>
        <w:rPr>
          <w:rStyle w:val="16"/>
          <w:rFonts w:hint="default" w:eastAsia="SimSun"/>
          <w:lang w:val="ru-RU"/>
        </w:rPr>
        <w:t xml:space="preserve">đó, báo cáo cũ đã bị loại khỏi mục </w:t>
      </w:r>
      <w:r>
        <w:rPr>
          <w:rStyle w:val="16"/>
          <w:rFonts w:hint="default" w:ascii="Verdana" w:eastAsia="SimSun"/>
          <w:lang w:val="en-US"/>
        </w:rPr>
        <w:t xml:space="preserve">Ưa </w:t>
      </w:r>
      <w:r>
        <w:rPr>
          <w:rStyle w:val="16"/>
          <w:rFonts w:hint="default" w:eastAsia="SimSun"/>
          <w:lang w:val="ru-RU"/>
        </w:rPr>
        <w:t>thích sau khi đổi tên</w:t>
      </w:r>
      <w:r>
        <w:rPr>
          <w:rStyle w:val="16"/>
          <w:rFonts w:eastAsia="SimSun"/>
        </w:rPr>
        <w:t>:</w:t>
      </w:r>
    </w:p>
    <w:p w14:paraId="15C4EDD8">
      <w:pPr>
        <w:spacing w:before="120" w:after="120" w:line="259" w:lineRule="auto"/>
        <w:jc w:val="both"/>
        <w:rPr>
          <w:rFonts w:ascii="Verdana" w:hAnsi="Verdana" w:eastAsia="SimSun" w:cs="Verdana"/>
          <w:color w:val="000000"/>
          <w:sz w:val="22"/>
          <w:szCs w:val="22"/>
        </w:rPr>
      </w:pPr>
      <w:r>
        <w:drawing>
          <wp:inline distT="0" distB="0" distL="114300" distR="114300">
            <wp:extent cx="5274310" cy="2541270"/>
            <wp:effectExtent l="0" t="0" r="0" b="0"/>
            <wp:docPr id="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3"/>
                    <pic:cNvPicPr>
                      <a:picLocks noChangeAspect="1"/>
                    </pic:cNvPicPr>
                  </pic:nvPicPr>
                  <pic:blipFill>
                    <a:blip r:embed="rId24"/>
                    <a:stretch>
                      <a:fillRect/>
                    </a:stretch>
                  </pic:blipFill>
                  <pic:spPr>
                    <a:xfrm>
                      <a:off x="0" y="0"/>
                      <a:ext cx="5274310" cy="2541270"/>
                    </a:xfrm>
                    <a:prstGeom prst="rect">
                      <a:avLst/>
                    </a:prstGeom>
                    <a:noFill/>
                    <a:ln w="9525">
                      <a:noFill/>
                    </a:ln>
                  </pic:spPr>
                </pic:pic>
              </a:graphicData>
            </a:graphic>
          </wp:inline>
        </w:drawing>
      </w:r>
    </w:p>
    <w:p w14:paraId="42A4F8F4">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ru-RU"/>
        </w:rPr>
        <w:t xml:space="preserve">Biểu mẫu báo cáo do nền tảng tạo ra </w:t>
      </w:r>
      <w:r>
        <w:rPr>
          <w:rStyle w:val="16"/>
          <w:rFonts w:hint="default" w:eastAsia="SimSun"/>
          <w:lang w:val="en-US"/>
        </w:rPr>
        <w:t>như sau</w:t>
      </w:r>
      <w:r>
        <w:rPr>
          <w:rStyle w:val="16"/>
          <w:rFonts w:eastAsia="SimSun"/>
        </w:rPr>
        <w:t>:</w:t>
      </w:r>
    </w:p>
    <w:p w14:paraId="5EB474F0">
      <w:pPr>
        <w:spacing w:before="120" w:after="120" w:line="259" w:lineRule="auto"/>
        <w:jc w:val="both"/>
        <w:rPr>
          <w:rFonts w:ascii="Verdana" w:hAnsi="Verdana" w:eastAsia="SimSun" w:cs="Verdana"/>
          <w:color w:val="000000"/>
          <w:sz w:val="22"/>
          <w:szCs w:val="22"/>
        </w:rPr>
      </w:pPr>
      <w:r>
        <w:drawing>
          <wp:inline distT="0" distB="0" distL="114300" distR="114300">
            <wp:extent cx="5273040" cy="2279650"/>
            <wp:effectExtent l="0" t="0" r="0" b="0"/>
            <wp:docPr id="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4"/>
                    <pic:cNvPicPr>
                      <a:picLocks noChangeAspect="1"/>
                    </pic:cNvPicPr>
                  </pic:nvPicPr>
                  <pic:blipFill>
                    <a:blip r:embed="rId25"/>
                    <a:stretch>
                      <a:fillRect/>
                    </a:stretch>
                  </pic:blipFill>
                  <pic:spPr>
                    <a:xfrm>
                      <a:off x="0" y="0"/>
                      <a:ext cx="5273040" cy="2279650"/>
                    </a:xfrm>
                    <a:prstGeom prst="rect">
                      <a:avLst/>
                    </a:prstGeom>
                    <a:noFill/>
                    <a:ln w="9525">
                      <a:noFill/>
                    </a:ln>
                  </pic:spPr>
                </pic:pic>
              </a:graphicData>
            </a:graphic>
          </wp:inline>
        </w:drawing>
      </w:r>
    </w:p>
    <w:p w14:paraId="3337F92B">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Và dưới đây là hình ảnh sau khi lập báo cáo</w:t>
      </w:r>
      <w:r>
        <w:rPr>
          <w:rStyle w:val="16"/>
          <w:rFonts w:eastAsia="SimSun"/>
        </w:rPr>
        <w:t>:</w:t>
      </w:r>
    </w:p>
    <w:p w14:paraId="33380FB9">
      <w:pPr>
        <w:spacing w:before="120" w:after="120" w:line="259" w:lineRule="auto"/>
        <w:jc w:val="both"/>
        <w:rPr>
          <w:rFonts w:ascii="Verdana" w:hAnsi="Verdana" w:eastAsia="SimSun" w:cs="Verdana"/>
          <w:color w:val="000000"/>
          <w:sz w:val="22"/>
          <w:szCs w:val="22"/>
        </w:rPr>
      </w:pPr>
      <w:r>
        <w:drawing>
          <wp:inline distT="0" distB="0" distL="114300" distR="114300">
            <wp:extent cx="5274310" cy="3307715"/>
            <wp:effectExtent l="0" t="0" r="0" b="0"/>
            <wp:docPr id="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7"/>
                    <pic:cNvPicPr>
                      <a:picLocks noChangeAspect="1"/>
                    </pic:cNvPicPr>
                  </pic:nvPicPr>
                  <pic:blipFill>
                    <a:blip r:embed="rId26"/>
                    <a:stretch>
                      <a:fillRect/>
                    </a:stretch>
                  </pic:blipFill>
                  <pic:spPr>
                    <a:xfrm>
                      <a:off x="0" y="0"/>
                      <a:ext cx="5274310" cy="3307715"/>
                    </a:xfrm>
                    <a:prstGeom prst="rect">
                      <a:avLst/>
                    </a:prstGeom>
                    <a:noFill/>
                    <a:ln w="9525">
                      <a:noFill/>
                    </a:ln>
                  </pic:spPr>
                </pic:pic>
              </a:graphicData>
            </a:graphic>
          </wp:inline>
        </w:drawing>
      </w:r>
    </w:p>
    <w:p w14:paraId="107A61E6">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Bạn có thể thấy báo cáo chứa </w:t>
      </w:r>
      <w:r>
        <w:rPr>
          <w:rStyle w:val="16"/>
          <w:rFonts w:hint="default" w:eastAsia="SimSun"/>
          <w:lang w:val="en-US"/>
        </w:rPr>
        <w:t xml:space="preserve">các </w:t>
      </w:r>
      <w:r>
        <w:rPr>
          <w:rStyle w:val="16"/>
          <w:rFonts w:hint="default" w:eastAsia="SimSun"/>
          <w:lang w:val="ru-RU"/>
        </w:rPr>
        <w:t xml:space="preserve">nhóm ở nhiều cấp độ khác nhau, </w:t>
      </w:r>
      <w:r>
        <w:rPr>
          <w:rStyle w:val="16"/>
          <w:rFonts w:hint="default" w:ascii="Verdana" w:eastAsia="SimSun"/>
          <w:lang w:val="en-US"/>
        </w:rPr>
        <w:t xml:space="preserve">đồng thời có tổng số của các </w:t>
      </w:r>
      <w:r>
        <w:rPr>
          <w:rStyle w:val="16"/>
          <w:rFonts w:hint="default" w:eastAsia="SimSun"/>
          <w:lang w:val="ru-RU"/>
        </w:rPr>
        <w:t xml:space="preserve">nhóm (số tiền bán hàng theo khách hàng) và tổng </w:t>
      </w:r>
      <w:r>
        <w:rPr>
          <w:rStyle w:val="16"/>
          <w:rFonts w:hint="default" w:eastAsia="SimSun"/>
          <w:lang w:val="en-US"/>
        </w:rPr>
        <w:t>cộng</w:t>
      </w:r>
      <w:r>
        <w:rPr>
          <w:rStyle w:val="16"/>
          <w:rFonts w:eastAsia="SimSun"/>
          <w:lang w:val="ru-RU"/>
        </w:rPr>
        <w:t>.</w:t>
      </w:r>
    </w:p>
    <w:p w14:paraId="0A0C6A18">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 xml:space="preserve">Nút </w:t>
      </w:r>
      <w:r>
        <w:rPr>
          <w:rStyle w:val="16"/>
          <w:rFonts w:eastAsia="SimSun"/>
          <w:lang w:val="ru-RU"/>
        </w:rPr>
        <w:t>"</w:t>
      </w:r>
      <w:r>
        <w:rPr>
          <w:rStyle w:val="16"/>
          <w:rFonts w:hint="default" w:eastAsia="SimSun"/>
          <w:lang w:val="en-US"/>
        </w:rPr>
        <w:t>(</w:t>
      </w:r>
      <w:r>
        <w:rPr>
          <w:rStyle w:val="16"/>
          <w:rFonts w:eastAsia="SimSun"/>
          <w:lang w:val="ru-RU"/>
        </w:rPr>
        <w:t>Select option</w:t>
      </w:r>
      <w:r>
        <w:rPr>
          <w:rStyle w:val="16"/>
          <w:rFonts w:hint="default" w:eastAsia="SimSun"/>
          <w:lang w:val="en-US"/>
        </w:rPr>
        <w:t>)</w:t>
      </w:r>
      <w:r>
        <w:rPr>
          <w:rStyle w:val="16"/>
          <w:rFonts w:eastAsia="SimSun"/>
          <w:lang w:val="ru-RU"/>
        </w:rPr>
        <w:t xml:space="preserve">…" </w:t>
      </w:r>
      <w:r>
        <w:rPr>
          <w:rStyle w:val="16"/>
          <w:rFonts w:hint="default" w:eastAsia="SimSun"/>
          <w:lang w:val="en-US"/>
        </w:rPr>
        <w:t>mở ra cửa sổ danh sách phương án báo cáo. Ở đây, chúng ta có thể nhìn thấy một phương án báo cáo duy nhất là</w:t>
      </w:r>
      <w:r>
        <w:rPr>
          <w:rStyle w:val="16"/>
          <w:rFonts w:eastAsia="SimSun"/>
          <w:lang w:val="ru-RU"/>
        </w:rPr>
        <w:t xml:space="preserve"> "Sales by </w:t>
      </w:r>
      <w:r>
        <w:rPr>
          <w:rStyle w:val="16"/>
          <w:rFonts w:eastAsia="SimSun"/>
        </w:rPr>
        <w:t>customers</w:t>
      </w:r>
      <w:r>
        <w:rPr>
          <w:rStyle w:val="16"/>
          <w:rFonts w:eastAsia="SimSun"/>
          <w:lang w:val="ru-RU"/>
        </w:rPr>
        <w:t>"</w:t>
      </w:r>
      <w:r>
        <w:rPr>
          <w:rStyle w:val="16"/>
          <w:rFonts w:eastAsia="SimSun"/>
        </w:rPr>
        <w:t>:</w:t>
      </w:r>
    </w:p>
    <w:p w14:paraId="036D49AE">
      <w:pPr>
        <w:spacing w:before="120" w:after="120" w:line="259" w:lineRule="auto"/>
        <w:jc w:val="both"/>
        <w:rPr>
          <w:rFonts w:ascii="Verdana" w:hAnsi="Verdana" w:eastAsia="SimSun" w:cs="Verdana"/>
          <w:color w:val="000000"/>
          <w:sz w:val="22"/>
          <w:szCs w:val="22"/>
        </w:rPr>
      </w:pPr>
      <w:r>
        <w:drawing>
          <wp:inline distT="0" distB="0" distL="114300" distR="114300">
            <wp:extent cx="5238750" cy="2752725"/>
            <wp:effectExtent l="0" t="0" r="0" b="0"/>
            <wp:docPr id="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8"/>
                    <pic:cNvPicPr>
                      <a:picLocks noChangeAspect="1"/>
                    </pic:cNvPicPr>
                  </pic:nvPicPr>
                  <pic:blipFill>
                    <a:blip r:embed="rId27"/>
                    <a:stretch>
                      <a:fillRect/>
                    </a:stretch>
                  </pic:blipFill>
                  <pic:spPr>
                    <a:xfrm>
                      <a:off x="0" y="0"/>
                      <a:ext cx="5238750" cy="2752725"/>
                    </a:xfrm>
                    <a:prstGeom prst="rect">
                      <a:avLst/>
                    </a:prstGeom>
                    <a:noFill/>
                    <a:ln w="9525">
                      <a:noFill/>
                    </a:ln>
                  </pic:spPr>
                </pic:pic>
              </a:graphicData>
            </a:graphic>
          </wp:inline>
        </w:drawing>
      </w:r>
    </w:p>
    <w:p w14:paraId="1F3A19CC">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 xml:space="preserve">Nút </w:t>
      </w:r>
      <w:r>
        <w:rPr>
          <w:rStyle w:val="16"/>
          <w:rFonts w:eastAsia="SimSun"/>
          <w:lang w:val="ru-RU"/>
        </w:rPr>
        <w:t xml:space="preserve">"Settings…" </w:t>
      </w:r>
      <w:r>
        <w:rPr>
          <w:rStyle w:val="16"/>
          <w:rFonts w:hint="default" w:eastAsia="SimSun"/>
          <w:lang w:val="en-US"/>
        </w:rPr>
        <w:t>mở ra cửa sổ chứa các tùy chỉnh khả dụng đối với người dùng. Hiện tại, báo cáo của tôi chưa có tùy chỉnh nào</w:t>
      </w:r>
      <w:r>
        <w:rPr>
          <w:rStyle w:val="16"/>
          <w:rFonts w:eastAsia="SimSun"/>
        </w:rPr>
        <w:t>:</w:t>
      </w:r>
    </w:p>
    <w:p w14:paraId="692521B9">
      <w:pPr>
        <w:spacing w:before="120" w:after="120" w:line="259" w:lineRule="auto"/>
        <w:jc w:val="both"/>
        <w:rPr>
          <w:rFonts w:ascii="Verdana" w:hAnsi="Verdana" w:eastAsia="SimSun" w:cs="Verdana"/>
          <w:color w:val="000000"/>
          <w:sz w:val="22"/>
          <w:szCs w:val="22"/>
        </w:rPr>
      </w:pPr>
      <w:r>
        <w:drawing>
          <wp:inline distT="0" distB="0" distL="114300" distR="114300">
            <wp:extent cx="4124325" cy="2066925"/>
            <wp:effectExtent l="0" t="0" r="0" b="0"/>
            <wp:docPr id="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0"/>
                    <pic:cNvPicPr>
                      <a:picLocks noChangeAspect="1"/>
                    </pic:cNvPicPr>
                  </pic:nvPicPr>
                  <pic:blipFill>
                    <a:blip r:embed="rId28"/>
                    <a:stretch>
                      <a:fillRect/>
                    </a:stretch>
                  </pic:blipFill>
                  <pic:spPr>
                    <a:xfrm>
                      <a:off x="0" y="0"/>
                      <a:ext cx="4124325" cy="2066925"/>
                    </a:xfrm>
                    <a:prstGeom prst="rect">
                      <a:avLst/>
                    </a:prstGeom>
                    <a:noFill/>
                    <a:ln w="9525">
                      <a:noFill/>
                    </a:ln>
                  </pic:spPr>
                </pic:pic>
              </a:graphicData>
            </a:graphic>
          </wp:inline>
        </w:drawing>
      </w:r>
    </w:p>
    <w:p w14:paraId="3F9F9196">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 xml:space="preserve">Bạn còn nhớ báo cáo trước có tham số </w:t>
      </w:r>
      <w:r>
        <w:rPr>
          <w:rStyle w:val="16"/>
          <w:rFonts w:eastAsia="SimSun"/>
          <w:lang w:val="ru-RU"/>
        </w:rPr>
        <w:t xml:space="preserve">Period </w:t>
      </w:r>
      <w:r>
        <w:rPr>
          <w:rStyle w:val="16"/>
          <w:rFonts w:hint="default" w:eastAsia="SimSun"/>
          <w:lang w:val="en-US"/>
        </w:rPr>
        <w:t>và bộ lọc theo mặt hàng không</w:t>
      </w:r>
      <w:r>
        <w:rPr>
          <w:rStyle w:val="16"/>
          <w:rFonts w:eastAsia="SimSun"/>
          <w:lang w:val="ru-RU"/>
        </w:rPr>
        <w:t xml:space="preserve">? </w:t>
      </w:r>
      <w:r>
        <w:rPr>
          <w:rStyle w:val="16"/>
          <w:rFonts w:hint="default" w:eastAsia="SimSun"/>
          <w:lang w:val="en-US"/>
        </w:rPr>
        <w:t>Hãy cùng tìm hiểu cách thêm tham số và bộ lọc vào báo cáo dựa trên</w:t>
      </w:r>
      <w:r>
        <w:rPr>
          <w:rStyle w:val="16"/>
          <w:rFonts w:eastAsia="SimSun"/>
          <w:lang w:val="ru-RU"/>
        </w:rPr>
        <w:t xml:space="preserve"> </w:t>
      </w:r>
      <w:r>
        <w:rPr>
          <w:rStyle w:val="16"/>
          <w:rFonts w:eastAsia="SimSun"/>
        </w:rPr>
        <w:t>DCS</w:t>
      </w:r>
      <w:r>
        <w:rPr>
          <w:rStyle w:val="16"/>
          <w:rFonts w:eastAsia="SimSun"/>
          <w:lang w:val="ru-RU"/>
        </w:rPr>
        <w:t>.</w:t>
      </w:r>
    </w:p>
    <w:p w14:paraId="6A7ED3ED">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 xml:space="preserve">Tôi quay lại chế độ </w:t>
      </w:r>
      <w:r>
        <w:rPr>
          <w:rStyle w:val="16"/>
          <w:rFonts w:eastAsia="SimSun"/>
        </w:rPr>
        <w:t>Designer</w:t>
      </w:r>
      <w:r>
        <w:rPr>
          <w:rStyle w:val="16"/>
          <w:rFonts w:hint="default" w:eastAsia="SimSun"/>
          <w:lang w:val="en-US"/>
        </w:rPr>
        <w:t xml:space="preserve"> và mở tab</w:t>
      </w:r>
      <w:r>
        <w:rPr>
          <w:rStyle w:val="16"/>
          <w:rFonts w:eastAsia="SimSun"/>
          <w:lang w:val="ru-RU"/>
        </w:rPr>
        <w:t xml:space="preserve"> "Parameters" </w:t>
      </w:r>
      <w:r>
        <w:rPr>
          <w:rStyle w:val="16"/>
          <w:rFonts w:hint="default" w:eastAsia="SimSun"/>
          <w:lang w:val="en-US"/>
        </w:rPr>
        <w:t>của báo cáo</w:t>
      </w:r>
      <w:r>
        <w:rPr>
          <w:rStyle w:val="16"/>
          <w:rFonts w:eastAsia="SimSun"/>
          <w:lang w:val="ru-RU"/>
        </w:rPr>
        <w:t>.</w:t>
      </w:r>
    </w:p>
    <w:p w14:paraId="4DE970BB">
      <w:pPr>
        <w:spacing w:before="120" w:after="120" w:line="259" w:lineRule="auto"/>
        <w:jc w:val="both"/>
        <w:rPr>
          <w:rFonts w:ascii="Verdana" w:hAnsi="Verdana" w:eastAsia="SimSun" w:cs="Verdana"/>
          <w:color w:val="000000"/>
          <w:sz w:val="22"/>
          <w:szCs w:val="22"/>
        </w:rPr>
      </w:pPr>
      <w:r>
        <w:drawing>
          <wp:inline distT="0" distB="0" distL="114300" distR="114300">
            <wp:extent cx="5273040" cy="1083945"/>
            <wp:effectExtent l="0" t="0" r="0" b="0"/>
            <wp:docPr id="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1"/>
                    <pic:cNvPicPr>
                      <a:picLocks noChangeAspect="1"/>
                    </pic:cNvPicPr>
                  </pic:nvPicPr>
                  <pic:blipFill>
                    <a:blip r:embed="rId29"/>
                    <a:stretch>
                      <a:fillRect/>
                    </a:stretch>
                  </pic:blipFill>
                  <pic:spPr>
                    <a:xfrm>
                      <a:off x="0" y="0"/>
                      <a:ext cx="5273040" cy="1083945"/>
                    </a:xfrm>
                    <a:prstGeom prst="rect">
                      <a:avLst/>
                    </a:prstGeom>
                    <a:noFill/>
                    <a:ln w="9525">
                      <a:noFill/>
                    </a:ln>
                  </pic:spPr>
                </pic:pic>
              </a:graphicData>
            </a:graphic>
          </wp:inline>
        </w:drawing>
      </w:r>
    </w:p>
    <w:p w14:paraId="4FDC976C">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Trong này có 2 tham số là</w:t>
      </w:r>
      <w:r>
        <w:rPr>
          <w:rStyle w:val="16"/>
          <w:rFonts w:eastAsia="SimSun"/>
        </w:rPr>
        <w:t xml:space="preserve">: BeginOfPeriod </w:t>
      </w:r>
      <w:r>
        <w:rPr>
          <w:rStyle w:val="16"/>
          <w:rFonts w:hint="default" w:eastAsia="SimSun"/>
          <w:lang w:val="en-US"/>
        </w:rPr>
        <w:t>và</w:t>
      </w:r>
      <w:r>
        <w:rPr>
          <w:rStyle w:val="16"/>
          <w:rFonts w:eastAsia="SimSun"/>
        </w:rPr>
        <w:t xml:space="preserve"> EndOfPeriod. </w:t>
      </w:r>
      <w:r>
        <w:rPr>
          <w:rStyle w:val="16"/>
          <w:rFonts w:hint="default" w:eastAsia="SimSun"/>
        </w:rPr>
        <w:t>Chúng tự động xuất hiện ở đây vì một số lý do</w:t>
      </w:r>
      <w:r>
        <w:rPr>
          <w:rStyle w:val="16"/>
          <w:rFonts w:hint="default" w:eastAsia="SimSun"/>
          <w:lang w:val="en-US"/>
        </w:rPr>
        <w:t xml:space="preserve"> sau</w:t>
      </w:r>
      <w:r>
        <w:rPr>
          <w:rStyle w:val="16"/>
          <w:rFonts w:eastAsia="SimSun"/>
        </w:rPr>
        <w:t>:</w:t>
      </w:r>
    </w:p>
    <w:p w14:paraId="27B37C6D">
      <w:pPr>
        <w:spacing w:before="120" w:after="120" w:line="259" w:lineRule="auto"/>
        <w:jc w:val="both"/>
        <w:rPr>
          <w:rFonts w:ascii="Verdana" w:hAnsi="Verdana" w:eastAsia="SimSun" w:cs="Verdana"/>
          <w:color w:val="000000"/>
          <w:sz w:val="22"/>
          <w:szCs w:val="22"/>
        </w:rPr>
      </w:pPr>
      <w:r>
        <w:rPr>
          <w:rStyle w:val="16"/>
          <w:rFonts w:eastAsia="SimSun"/>
        </w:rPr>
        <w:t xml:space="preserve">1) </w:t>
      </w:r>
      <w:r>
        <w:rPr>
          <w:rStyle w:val="16"/>
          <w:rFonts w:hint="default" w:eastAsia="SimSun"/>
        </w:rPr>
        <w:t>Trong truy vấn, tôi chọn dữ liệu từ bảng ảo</w:t>
      </w:r>
      <w:r>
        <w:rPr>
          <w:rStyle w:val="16"/>
          <w:rFonts w:eastAsia="SimSun"/>
        </w:rPr>
        <w:t xml:space="preserve"> Turnovers, </w:t>
      </w:r>
      <w:r>
        <w:rPr>
          <w:rStyle w:val="16"/>
          <w:rFonts w:hint="default" w:eastAsia="SimSun"/>
          <w:lang w:val="en-US"/>
        </w:rPr>
        <w:t>trong đó có các tham số</w:t>
      </w:r>
      <w:r>
        <w:rPr>
          <w:rStyle w:val="16"/>
          <w:rFonts w:eastAsia="SimSun"/>
        </w:rPr>
        <w:t xml:space="preserve"> BeginOfPeriod </w:t>
      </w:r>
      <w:r>
        <w:rPr>
          <w:rStyle w:val="16"/>
          <w:rFonts w:hint="default" w:eastAsia="SimSun"/>
          <w:lang w:val="en-US"/>
        </w:rPr>
        <w:t xml:space="preserve">và </w:t>
      </w:r>
      <w:r>
        <w:rPr>
          <w:rStyle w:val="16"/>
          <w:rFonts w:eastAsia="SimSun"/>
        </w:rPr>
        <w:t>EndOfPeriod;</w:t>
      </w:r>
    </w:p>
    <w:p w14:paraId="36CBCC28">
      <w:pPr>
        <w:spacing w:before="120" w:after="120" w:line="259" w:lineRule="auto"/>
        <w:jc w:val="both"/>
        <w:rPr>
          <w:rStyle w:val="16"/>
          <w:rFonts w:hint="default" w:eastAsia="SimSun"/>
          <w:lang w:val="en-US"/>
        </w:rPr>
      </w:pPr>
      <w:r>
        <w:rPr>
          <w:rStyle w:val="16"/>
          <w:rFonts w:eastAsia="SimSun"/>
        </w:rPr>
        <w:t xml:space="preserve">2) </w:t>
      </w:r>
      <w:r>
        <w:rPr>
          <w:rStyle w:val="16"/>
          <w:rFonts w:hint="default" w:eastAsia="SimSun"/>
        </w:rPr>
        <w:t>Trên tab</w:t>
      </w:r>
      <w:r>
        <w:rPr>
          <w:rStyle w:val="16"/>
          <w:rFonts w:eastAsia="SimSun"/>
        </w:rPr>
        <w:t xml:space="preserve"> "Data sets", </w:t>
      </w:r>
      <w:r>
        <w:rPr>
          <w:rStyle w:val="16"/>
          <w:rFonts w:hint="default" w:eastAsia="SimSun"/>
          <w:lang w:val="en-US"/>
        </w:rPr>
        <w:t>bên dưới nội dung truy vấn</w:t>
      </w:r>
      <w:r>
        <w:rPr>
          <w:rStyle w:val="16"/>
          <w:rFonts w:eastAsia="SimSun"/>
        </w:rPr>
        <w:t xml:space="preserve">, </w:t>
      </w:r>
      <w:r>
        <w:rPr>
          <w:rStyle w:val="16"/>
          <w:rFonts w:hint="default" w:eastAsia="SimSun"/>
          <w:lang w:val="en-US"/>
        </w:rPr>
        <w:t xml:space="preserve">có đặt dấu hộp kiểm </w:t>
      </w:r>
      <w:r>
        <w:rPr>
          <w:rStyle w:val="16"/>
          <w:rFonts w:eastAsia="SimSun"/>
        </w:rPr>
        <w:t xml:space="preserve">Autofill, </w:t>
      </w:r>
      <w:r>
        <w:rPr>
          <w:rStyle w:val="16"/>
          <w:rFonts w:hint="default" w:eastAsia="SimSun"/>
          <w:lang w:val="en-US"/>
        </w:rPr>
        <w:t xml:space="preserve">mà hộp kiểm này có nhiệm vụ chọn tất cả các trường được sử dụng trong truy vấn để cho phép truy cập trên báo cáo dưới dạng </w:t>
      </w:r>
      <w:r>
        <w:rPr>
          <w:rStyle w:val="16"/>
          <w:rFonts w:hint="default" w:eastAsia="SimSun"/>
          <w:b w:val="0"/>
          <w:bCs w:val="0"/>
          <w:lang w:val="en-US"/>
        </w:rPr>
        <w:t>nguồn</w:t>
      </w:r>
      <w:r>
        <w:rPr>
          <w:rStyle w:val="16"/>
          <w:rFonts w:hint="default" w:eastAsia="SimSun"/>
          <w:lang w:val="en-US"/>
        </w:rPr>
        <w:t>, gom nhóm, bộ lọc, v.v. Nếu bỏ dấu hộp kiểm này, thì cần chỉ định thủ công các trường được chọn trong báo cáo, trường chọn, tham số bảng ảo có sẵn trong báo cáo, v.v. (điều này chúng ta sẽ tìm hiểu sau).</w:t>
      </w:r>
    </w:p>
    <w:p w14:paraId="0C8F5D71">
      <w:pPr>
        <w:spacing w:before="120" w:after="120" w:line="259" w:lineRule="auto"/>
        <w:jc w:val="both"/>
        <w:rPr>
          <w:rFonts w:ascii="Verdana" w:hAnsi="Verdana" w:eastAsia="SimSun" w:cs="Verdana"/>
          <w:color w:val="000000"/>
          <w:sz w:val="22"/>
          <w:szCs w:val="22"/>
          <w:lang w:val="ru-RU"/>
        </w:rPr>
      </w:pPr>
      <w:r>
        <w:drawing>
          <wp:inline distT="0" distB="0" distL="114300" distR="114300">
            <wp:extent cx="4972050" cy="1885950"/>
            <wp:effectExtent l="0" t="0" r="0" b="0"/>
            <wp:docPr id="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7"/>
                    <pic:cNvPicPr>
                      <a:picLocks noChangeAspect="1"/>
                    </pic:cNvPicPr>
                  </pic:nvPicPr>
                  <pic:blipFill>
                    <a:blip r:embed="rId30"/>
                    <a:stretch>
                      <a:fillRect/>
                    </a:stretch>
                  </pic:blipFill>
                  <pic:spPr>
                    <a:xfrm>
                      <a:off x="0" y="0"/>
                      <a:ext cx="4972050" cy="1885950"/>
                    </a:xfrm>
                    <a:prstGeom prst="rect">
                      <a:avLst/>
                    </a:prstGeom>
                    <a:noFill/>
                    <a:ln w="9525">
                      <a:noFill/>
                    </a:ln>
                  </pic:spPr>
                </pic:pic>
              </a:graphicData>
            </a:graphic>
          </wp:inline>
        </w:drawing>
      </w:r>
    </w:p>
    <w:p w14:paraId="6975EBEE">
      <w:pPr>
        <w:spacing w:before="120" w:after="120" w:line="259" w:lineRule="auto"/>
        <w:ind w:firstLine="720"/>
        <w:jc w:val="both"/>
        <w:rPr>
          <w:rFonts w:hint="default" w:ascii="Verdana" w:hAnsi="Verdana" w:eastAsia="SimSun" w:cs="Verdana"/>
          <w:color w:val="000000"/>
          <w:sz w:val="22"/>
          <w:szCs w:val="22"/>
          <w:lang w:val="en-US"/>
        </w:rPr>
      </w:pPr>
      <w:r>
        <w:rPr>
          <w:rStyle w:val="16"/>
          <w:rFonts w:hint="default" w:eastAsia="SimSun"/>
          <w:lang w:val="en-US"/>
        </w:rPr>
        <w:t>Ví dụ: nếu tôi chỉ định các tham số riêng cho đầu kỳ và cuối kỳ trong các tham số bảng ảo.</w:t>
      </w:r>
    </w:p>
    <w:p w14:paraId="60804B83">
      <w:pPr>
        <w:spacing w:before="120" w:after="120" w:line="259" w:lineRule="auto"/>
        <w:jc w:val="both"/>
        <w:rPr>
          <w:rFonts w:ascii="Verdana" w:hAnsi="Verdana" w:eastAsia="SimSun" w:cs="Verdana"/>
          <w:color w:val="000000"/>
          <w:sz w:val="22"/>
          <w:szCs w:val="22"/>
        </w:rPr>
      </w:pPr>
      <w:r>
        <w:drawing>
          <wp:inline distT="0" distB="0" distL="114300" distR="114300">
            <wp:extent cx="4810125" cy="2971800"/>
            <wp:effectExtent l="0" t="0" r="0" b="0"/>
            <wp:docPr id="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2"/>
                    <pic:cNvPicPr>
                      <a:picLocks noChangeAspect="1"/>
                    </pic:cNvPicPr>
                  </pic:nvPicPr>
                  <pic:blipFill>
                    <a:blip r:embed="rId31"/>
                    <a:stretch>
                      <a:fillRect/>
                    </a:stretch>
                  </pic:blipFill>
                  <pic:spPr>
                    <a:xfrm>
                      <a:off x="0" y="0"/>
                      <a:ext cx="4810125" cy="2971800"/>
                    </a:xfrm>
                    <a:prstGeom prst="rect">
                      <a:avLst/>
                    </a:prstGeom>
                    <a:noFill/>
                    <a:ln w="9525">
                      <a:noFill/>
                    </a:ln>
                  </pic:spPr>
                </pic:pic>
              </a:graphicData>
            </a:graphic>
          </wp:inline>
        </w:drawing>
      </w:r>
    </w:p>
    <w:p w14:paraId="57051853">
      <w:pPr>
        <w:spacing w:before="120" w:after="120" w:line="259" w:lineRule="auto"/>
        <w:jc w:val="both"/>
        <w:rPr>
          <w:rFonts w:ascii="Verdana" w:hAnsi="Verdana" w:eastAsia="SimSun" w:cs="Verdana"/>
          <w:color w:val="000000"/>
          <w:sz w:val="22"/>
          <w:szCs w:val="22"/>
          <w:lang w:val="ru-RU"/>
        </w:rPr>
      </w:pPr>
      <w:r>
        <w:drawing>
          <wp:inline distT="0" distB="0" distL="114300" distR="114300">
            <wp:extent cx="5272405" cy="1022350"/>
            <wp:effectExtent l="0" t="0" r="0" b="0"/>
            <wp:docPr id="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8"/>
                    <pic:cNvPicPr>
                      <a:picLocks noChangeAspect="1"/>
                    </pic:cNvPicPr>
                  </pic:nvPicPr>
                  <pic:blipFill>
                    <a:blip r:embed="rId32"/>
                    <a:stretch>
                      <a:fillRect/>
                    </a:stretch>
                  </pic:blipFill>
                  <pic:spPr>
                    <a:xfrm>
                      <a:off x="0" y="0"/>
                      <a:ext cx="5272405" cy="1022350"/>
                    </a:xfrm>
                    <a:prstGeom prst="rect">
                      <a:avLst/>
                    </a:prstGeom>
                    <a:noFill/>
                    <a:ln w="9525">
                      <a:noFill/>
                    </a:ln>
                  </pic:spPr>
                </pic:pic>
              </a:graphicData>
            </a:graphic>
          </wp:inline>
        </w:drawing>
      </w:r>
    </w:p>
    <w:p w14:paraId="5538FB59">
      <w:pPr>
        <w:spacing w:before="120" w:after="120" w:line="259" w:lineRule="auto"/>
        <w:jc w:val="both"/>
        <w:rPr>
          <w:rFonts w:ascii="Verdana" w:hAnsi="Verdana" w:eastAsia="SimSun" w:cs="Verdana"/>
          <w:color w:val="000000"/>
          <w:sz w:val="22"/>
          <w:szCs w:val="22"/>
        </w:rPr>
      </w:pPr>
      <w:r>
        <w:rPr>
          <w:rStyle w:val="16"/>
          <w:rFonts w:hint="default" w:eastAsia="SimSun"/>
          <w:lang w:val="en-US"/>
        </w:rPr>
        <w:t xml:space="preserve">Tôi thấy rằng, tab </w:t>
      </w:r>
      <w:r>
        <w:rPr>
          <w:rStyle w:val="16"/>
          <w:rFonts w:eastAsia="SimSun"/>
        </w:rPr>
        <w:t xml:space="preserve">Parameters </w:t>
      </w:r>
      <w:r>
        <w:rPr>
          <w:rStyle w:val="16"/>
          <w:rFonts w:ascii="Verdana" w:eastAsia="SimSun"/>
          <w:lang w:val="en-US"/>
        </w:rPr>
        <w:t>đ</w:t>
      </w:r>
      <w:r>
        <w:rPr>
          <w:rStyle w:val="16"/>
          <w:rFonts w:hint="default" w:ascii="Verdana" w:eastAsia="SimSun"/>
          <w:lang w:val="en-US"/>
        </w:rPr>
        <w:t>ã có 4 tham số: 2 tham số do DCS tạo ra và 2 tham số do tôi chỉ định trong truy vấn</w:t>
      </w:r>
      <w:r>
        <w:rPr>
          <w:rStyle w:val="16"/>
          <w:rFonts w:eastAsia="SimSun"/>
        </w:rPr>
        <w:t>:</w:t>
      </w:r>
    </w:p>
    <w:p w14:paraId="40EE0BDC">
      <w:pPr>
        <w:spacing w:before="120" w:after="120" w:line="259" w:lineRule="auto"/>
        <w:jc w:val="both"/>
        <w:rPr>
          <w:rFonts w:ascii="Verdana" w:hAnsi="Verdana" w:eastAsia="SimSun" w:cs="Verdana"/>
          <w:color w:val="000000"/>
          <w:sz w:val="22"/>
          <w:szCs w:val="22"/>
        </w:rPr>
      </w:pPr>
      <w:r>
        <w:drawing>
          <wp:inline distT="0" distB="0" distL="114300" distR="114300">
            <wp:extent cx="4410075" cy="1438275"/>
            <wp:effectExtent l="0" t="0" r="0" b="0"/>
            <wp:docPr id="3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6"/>
                    <pic:cNvPicPr>
                      <a:picLocks noChangeAspect="1"/>
                    </pic:cNvPicPr>
                  </pic:nvPicPr>
                  <pic:blipFill>
                    <a:blip r:embed="rId33"/>
                    <a:stretch>
                      <a:fillRect/>
                    </a:stretch>
                  </pic:blipFill>
                  <pic:spPr>
                    <a:xfrm>
                      <a:off x="0" y="0"/>
                      <a:ext cx="4410075" cy="1438275"/>
                    </a:xfrm>
                    <a:prstGeom prst="rect">
                      <a:avLst/>
                    </a:prstGeom>
                    <a:noFill/>
                    <a:ln w="9525">
                      <a:noFill/>
                    </a:ln>
                  </pic:spPr>
                </pic:pic>
              </a:graphicData>
            </a:graphic>
          </wp:inline>
        </w:drawing>
      </w:r>
    </w:p>
    <w:p w14:paraId="29A5F7B0">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Tất nhiên, tôi không cần tên riêng của mình cho các tham số trong báo cáo này, vì vậy tôi hủy </w:t>
      </w:r>
      <w:r>
        <w:rPr>
          <w:rStyle w:val="16"/>
          <w:rFonts w:hint="default" w:eastAsia="SimSun"/>
          <w:lang w:val="en-US"/>
        </w:rPr>
        <w:t xml:space="preserve">những </w:t>
      </w:r>
      <w:r>
        <w:rPr>
          <w:rStyle w:val="16"/>
          <w:rFonts w:hint="default" w:eastAsia="SimSun"/>
        </w:rPr>
        <w:t xml:space="preserve">thay đổi của mình đối với các tham số bảng ảo và chuyển sang làm việc trên các tham số được tạo tự động. Tôi cần cung cấp các tham số cho người dùng, hơn nữa, tôi muốn chúng được hiển thị trực tiếp trên biểu mẫu báo cáo, để không cần phải tìm kiếm ở đâu đó trong </w:t>
      </w:r>
      <w:r>
        <w:rPr>
          <w:rStyle w:val="16"/>
          <w:rFonts w:hint="default" w:eastAsia="SimSun"/>
          <w:lang w:val="en-US"/>
        </w:rPr>
        <w:t>tùy chỉnh</w:t>
      </w:r>
      <w:r>
        <w:rPr>
          <w:rStyle w:val="16"/>
          <w:rFonts w:eastAsia="SimSun"/>
        </w:rPr>
        <w:t>.</w:t>
      </w:r>
    </w:p>
    <w:p w14:paraId="4C40A40D">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Do đó</w:t>
      </w:r>
      <w:r>
        <w:rPr>
          <w:rStyle w:val="16"/>
          <w:rFonts w:eastAsia="SimSun"/>
        </w:rPr>
        <w:t xml:space="preserve">, </w:t>
      </w:r>
      <w:r>
        <w:rPr>
          <w:rStyle w:val="16"/>
          <w:rFonts w:hint="default" w:eastAsia="SimSun"/>
          <w:lang w:val="en-US"/>
        </w:rPr>
        <w:t xml:space="preserve">tôi chuyển sang tab </w:t>
      </w:r>
      <w:r>
        <w:rPr>
          <w:rStyle w:val="16"/>
          <w:rFonts w:eastAsia="SimSun"/>
        </w:rPr>
        <w:t xml:space="preserve">Settings, </w:t>
      </w:r>
      <w:r>
        <w:rPr>
          <w:rStyle w:val="16"/>
          <w:rFonts w:hint="default" w:eastAsia="SimSun"/>
          <w:lang w:val="en-US"/>
        </w:rPr>
        <w:t>sau đó đến tab</w:t>
      </w:r>
      <w:r>
        <w:rPr>
          <w:rStyle w:val="16"/>
          <w:rFonts w:eastAsia="SimSun"/>
        </w:rPr>
        <w:t xml:space="preserve"> Parameters </w:t>
      </w:r>
      <w:r>
        <w:rPr>
          <w:rStyle w:val="16"/>
          <w:rFonts w:ascii="Verdana" w:eastAsia="SimSun"/>
          <w:lang w:val="en-US"/>
        </w:rPr>
        <w:t>ở</w:t>
      </w:r>
      <w:r>
        <w:rPr>
          <w:rStyle w:val="16"/>
          <w:rFonts w:hint="default" w:ascii="Verdana" w:eastAsia="SimSun"/>
          <w:lang w:val="en-US"/>
        </w:rPr>
        <w:t xml:space="preserve"> phía dưới</w:t>
      </w:r>
      <w:r>
        <w:rPr>
          <w:rStyle w:val="16"/>
          <w:rFonts w:eastAsia="SimSun"/>
        </w:rPr>
        <w:t>:</w:t>
      </w:r>
    </w:p>
    <w:p w14:paraId="227237E2">
      <w:pPr>
        <w:spacing w:before="120" w:after="120" w:line="259" w:lineRule="auto"/>
        <w:jc w:val="both"/>
        <w:rPr>
          <w:rFonts w:ascii="Verdana" w:hAnsi="Verdana" w:eastAsia="SimSun" w:cs="Verdana"/>
          <w:color w:val="000000"/>
          <w:sz w:val="22"/>
          <w:szCs w:val="22"/>
        </w:rPr>
      </w:pPr>
      <w:r>
        <w:drawing>
          <wp:inline distT="0" distB="0" distL="114300" distR="114300">
            <wp:extent cx="5271135" cy="2590165"/>
            <wp:effectExtent l="0" t="0" r="0" b="0"/>
            <wp:docPr id="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9"/>
                    <pic:cNvPicPr>
                      <a:picLocks noChangeAspect="1"/>
                    </pic:cNvPicPr>
                  </pic:nvPicPr>
                  <pic:blipFill>
                    <a:blip r:embed="rId34"/>
                    <a:stretch>
                      <a:fillRect/>
                    </a:stretch>
                  </pic:blipFill>
                  <pic:spPr>
                    <a:xfrm>
                      <a:off x="0" y="0"/>
                      <a:ext cx="5271135" cy="2590165"/>
                    </a:xfrm>
                    <a:prstGeom prst="rect">
                      <a:avLst/>
                    </a:prstGeom>
                    <a:noFill/>
                    <a:ln w="9525">
                      <a:noFill/>
                    </a:ln>
                  </pic:spPr>
                </pic:pic>
              </a:graphicData>
            </a:graphic>
          </wp:inline>
        </w:drawing>
      </w:r>
    </w:p>
    <w:p w14:paraId="4598D590">
      <w:pPr>
        <w:spacing w:before="120" w:after="120" w:line="259" w:lineRule="auto"/>
        <w:ind w:firstLine="720"/>
        <w:jc w:val="both"/>
        <w:rPr>
          <w:rFonts w:ascii="Verdana" w:hAnsi="Verdana" w:eastAsia="SimSun" w:cs="Verdana"/>
          <w:color w:val="000000"/>
          <w:sz w:val="22"/>
          <w:szCs w:val="22"/>
        </w:rPr>
      </w:pPr>
      <w:r>
        <w:rPr>
          <w:rStyle w:val="16"/>
          <w:rFonts w:hint="default" w:eastAsia="SimSun"/>
        </w:rPr>
        <w:t>Đã có các tham số ở đây</w:t>
      </w:r>
      <w:r>
        <w:rPr>
          <w:rStyle w:val="16"/>
          <w:rFonts w:hint="default" w:eastAsia="SimSun"/>
          <w:lang w:val="en-US"/>
        </w:rPr>
        <w:t xml:space="preserve"> và</w:t>
      </w:r>
      <w:r>
        <w:rPr>
          <w:rStyle w:val="16"/>
          <w:rFonts w:hint="default" w:eastAsia="SimSun"/>
        </w:rPr>
        <w:t xml:space="preserve"> chúng cần được hiển thị cho người dùng</w:t>
      </w:r>
      <w:r>
        <w:rPr>
          <w:rStyle w:val="16"/>
          <w:rFonts w:eastAsia="SimSun"/>
        </w:rPr>
        <w:t xml:space="preserve">. </w:t>
      </w:r>
      <w:r>
        <w:rPr>
          <w:rStyle w:val="16"/>
          <w:rFonts w:ascii="Verdana" w:eastAsia="SimSun"/>
          <w:lang w:val="en-US"/>
        </w:rPr>
        <w:t>Để</w:t>
      </w:r>
      <w:r>
        <w:rPr>
          <w:rStyle w:val="16"/>
          <w:rFonts w:hint="default" w:ascii="Verdana" w:eastAsia="SimSun"/>
          <w:lang w:val="en-US"/>
        </w:rPr>
        <w:t xml:space="preserve"> thực hiện việc này có nhiều tùy chỉnh, ví dụ như:</w:t>
      </w:r>
      <w:r>
        <w:rPr>
          <w:rStyle w:val="16"/>
          <w:rFonts w:eastAsia="SimSun"/>
        </w:rPr>
        <w:t xml:space="preserve"> </w:t>
      </w:r>
      <w:r>
        <w:rPr>
          <w:rStyle w:val="16"/>
          <w:rFonts w:hint="default" w:eastAsia="SimSun"/>
          <w:lang w:val="en-US"/>
        </w:rPr>
        <w:t>Tham số (</w:t>
      </w:r>
      <w:r>
        <w:rPr>
          <w:rStyle w:val="16"/>
          <w:rFonts w:eastAsia="SimSun"/>
        </w:rPr>
        <w:t>Parameters</w:t>
      </w:r>
      <w:r>
        <w:rPr>
          <w:rStyle w:val="16"/>
          <w:rFonts w:hint="default" w:eastAsia="SimSun"/>
          <w:lang w:val="en-US"/>
        </w:rPr>
        <w:t>)</w:t>
      </w:r>
      <w:r>
        <w:rPr>
          <w:rStyle w:val="16"/>
          <w:rFonts w:eastAsia="SimSun"/>
        </w:rPr>
        <w:t xml:space="preserve">, </w:t>
      </w:r>
      <w:r>
        <w:rPr>
          <w:rStyle w:val="16"/>
          <w:rFonts w:hint="default" w:eastAsia="SimSun"/>
          <w:lang w:val="en-US"/>
        </w:rPr>
        <w:t>Bộ lọc (</w:t>
      </w:r>
      <w:r>
        <w:rPr>
          <w:rStyle w:val="16"/>
          <w:rFonts w:eastAsia="SimSun"/>
        </w:rPr>
        <w:t>Filter</w:t>
      </w:r>
      <w:r>
        <w:rPr>
          <w:rStyle w:val="16"/>
          <w:rFonts w:hint="default" w:eastAsia="SimSun"/>
          <w:lang w:val="en-US"/>
        </w:rPr>
        <w:t>)</w:t>
      </w:r>
      <w:r>
        <w:rPr>
          <w:rStyle w:val="16"/>
          <w:rFonts w:eastAsia="SimSun"/>
        </w:rPr>
        <w:t xml:space="preserve">, </w:t>
      </w:r>
      <w:r>
        <w:rPr>
          <w:rStyle w:val="16"/>
          <w:rFonts w:hint="default" w:eastAsia="SimSun"/>
          <w:lang w:val="en-US"/>
        </w:rPr>
        <w:t>Sắp xếp (</w:t>
      </w:r>
      <w:r>
        <w:rPr>
          <w:rStyle w:val="16"/>
          <w:rFonts w:eastAsia="SimSun"/>
        </w:rPr>
        <w:t>Sorting</w:t>
      </w:r>
      <w:r>
        <w:rPr>
          <w:rStyle w:val="16"/>
          <w:rFonts w:hint="default" w:eastAsia="SimSun"/>
          <w:lang w:val="en-US"/>
        </w:rPr>
        <w:t>)</w:t>
      </w:r>
      <w:r>
        <w:rPr>
          <w:rStyle w:val="16"/>
          <w:rFonts w:eastAsia="SimSun"/>
        </w:rPr>
        <w:t xml:space="preserve">, </w:t>
      </w:r>
      <w:r>
        <w:rPr>
          <w:rStyle w:val="16"/>
          <w:rFonts w:hint="default" w:eastAsia="SimSun"/>
          <w:lang w:val="en-US"/>
        </w:rPr>
        <w:t>trang trí quy ước (</w:t>
      </w:r>
      <w:r>
        <w:rPr>
          <w:rStyle w:val="16"/>
          <w:rFonts w:eastAsia="SimSun"/>
        </w:rPr>
        <w:t>Conditional appearance</w:t>
      </w:r>
      <w:r>
        <w:rPr>
          <w:rStyle w:val="16"/>
          <w:rFonts w:hint="default" w:eastAsia="SimSun"/>
          <w:lang w:val="en-US"/>
        </w:rPr>
        <w:t>)</w:t>
      </w:r>
      <w:r>
        <w:rPr>
          <w:rStyle w:val="16"/>
          <w:rFonts w:eastAsia="SimSun"/>
        </w:rPr>
        <w:t xml:space="preserve"> </w:t>
      </w:r>
      <w:r>
        <w:rPr>
          <w:rStyle w:val="16"/>
          <w:rFonts w:hint="default" w:eastAsia="SimSun"/>
          <w:lang w:val="en-US"/>
        </w:rPr>
        <w:t>có hộp kiểm</w:t>
      </w:r>
      <w:r>
        <w:rPr>
          <w:rStyle w:val="16"/>
          <w:rFonts w:eastAsia="SimSun"/>
        </w:rPr>
        <w:t xml:space="preserve"> "Include in custom settings</w:t>
      </w:r>
      <w:r>
        <w:rPr>
          <w:rStyle w:val="16"/>
          <w:rFonts w:hint="default" w:eastAsia="SimSun"/>
          <w:lang w:val="en-US"/>
        </w:rPr>
        <w:t xml:space="preserve">”. Nếu đặt dấu hộp kiểm này, thì người dùng có thể sử dụng các tùy chỉnh từ cửa sổ tùy chỉnh (đó là cửa sổ mà chúng ta không có tùy chỉnh khả dụng). Để thiết lập sao cho các tùy chỉnh không chỉ nằm trên cửa sổ riêng, mà còn hiển thị trực tiếp trên biểu mẫu báo cáo, bạn nên chọn giá trị </w:t>
      </w:r>
      <w:r>
        <w:rPr>
          <w:rStyle w:val="16"/>
          <w:rFonts w:eastAsia="SimSun"/>
        </w:rPr>
        <w:t xml:space="preserve">"Quick access" </w:t>
      </w:r>
      <w:r>
        <w:rPr>
          <w:rStyle w:val="16"/>
          <w:rFonts w:hint="default" w:eastAsia="SimSun"/>
          <w:lang w:val="en-US"/>
        </w:rPr>
        <w:t>trong trường</w:t>
      </w:r>
      <w:r>
        <w:rPr>
          <w:rStyle w:val="16"/>
          <w:rFonts w:eastAsia="SimSun"/>
        </w:rPr>
        <w:t xml:space="preserve"> "Edit mode":</w:t>
      </w:r>
    </w:p>
    <w:p w14:paraId="209ECCD1">
      <w:pPr>
        <w:spacing w:before="120" w:after="120" w:line="259" w:lineRule="auto"/>
        <w:jc w:val="both"/>
        <w:rPr>
          <w:rFonts w:ascii="Verdana" w:hAnsi="Verdana" w:eastAsia="SimSun" w:cs="Verdana"/>
          <w:color w:val="000000"/>
          <w:sz w:val="22"/>
          <w:szCs w:val="22"/>
        </w:rPr>
      </w:pPr>
      <w:r>
        <w:drawing>
          <wp:inline distT="0" distB="0" distL="114300" distR="114300">
            <wp:extent cx="4972050" cy="2495550"/>
            <wp:effectExtent l="0" t="0" r="0" b="0"/>
            <wp:docPr id="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0"/>
                    <pic:cNvPicPr>
                      <a:picLocks noChangeAspect="1"/>
                    </pic:cNvPicPr>
                  </pic:nvPicPr>
                  <pic:blipFill>
                    <a:blip r:embed="rId35"/>
                    <a:stretch>
                      <a:fillRect/>
                    </a:stretch>
                  </pic:blipFill>
                  <pic:spPr>
                    <a:xfrm>
                      <a:off x="0" y="0"/>
                      <a:ext cx="4972050" cy="2495550"/>
                    </a:xfrm>
                    <a:prstGeom prst="rect">
                      <a:avLst/>
                    </a:prstGeom>
                    <a:noFill/>
                    <a:ln w="9525">
                      <a:noFill/>
                    </a:ln>
                  </pic:spPr>
                </pic:pic>
              </a:graphicData>
            </a:graphic>
          </wp:inline>
        </w:drawing>
      </w:r>
    </w:p>
    <w:p w14:paraId="01FEE025">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Nếu không cần hiển thị tùy chỉnh trên biểu mẫu, thì cần chọn giá trị “Normal”. Tôi chọn thuộc tính này cho cả hai tham số và đặt là</w:t>
      </w:r>
      <w:r>
        <w:rPr>
          <w:rStyle w:val="16"/>
          <w:rFonts w:eastAsia="SimSun"/>
        </w:rPr>
        <w:t xml:space="preserve"> "Quick Access"</w:t>
      </w:r>
      <w:r>
        <w:rPr>
          <w:rStyle w:val="16"/>
          <w:rFonts w:hint="default" w:eastAsia="SimSun"/>
          <w:lang w:val="en-US"/>
        </w:rPr>
        <w:t xml:space="preserve"> cho chế độ chỉnh sửa, cập nhật cấu hình và chạy báo cáo ở chế độ </w:t>
      </w:r>
      <w:r>
        <w:rPr>
          <w:rStyle w:val="16"/>
          <w:rFonts w:eastAsia="SimSun"/>
        </w:rPr>
        <w:t>Enterprise.</w:t>
      </w:r>
    </w:p>
    <w:p w14:paraId="0F78727A">
      <w:pPr>
        <w:spacing w:before="120" w:after="120" w:line="259" w:lineRule="auto"/>
        <w:jc w:val="both"/>
        <w:rPr>
          <w:rFonts w:ascii="Verdana" w:hAnsi="Verdana" w:eastAsia="SimSun" w:cs="Verdana"/>
          <w:color w:val="000000"/>
          <w:sz w:val="22"/>
          <w:szCs w:val="22"/>
        </w:rPr>
      </w:pPr>
      <w:r>
        <w:drawing>
          <wp:inline distT="0" distB="0" distL="114300" distR="114300">
            <wp:extent cx="5272405" cy="1257300"/>
            <wp:effectExtent l="0" t="0" r="0" b="0"/>
            <wp:docPr id="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1"/>
                    <pic:cNvPicPr>
                      <a:picLocks noChangeAspect="1"/>
                    </pic:cNvPicPr>
                  </pic:nvPicPr>
                  <pic:blipFill>
                    <a:blip r:embed="rId36"/>
                    <a:stretch>
                      <a:fillRect/>
                    </a:stretch>
                  </pic:blipFill>
                  <pic:spPr>
                    <a:xfrm>
                      <a:off x="0" y="0"/>
                      <a:ext cx="5272405" cy="1257300"/>
                    </a:xfrm>
                    <a:prstGeom prst="rect">
                      <a:avLst/>
                    </a:prstGeom>
                    <a:noFill/>
                    <a:ln w="9525">
                      <a:noFill/>
                    </a:ln>
                  </pic:spPr>
                </pic:pic>
              </a:graphicData>
            </a:graphic>
          </wp:inline>
        </w:drawing>
      </w:r>
    </w:p>
    <w:p w14:paraId="3842869C">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Một mặt, các tham số đã hiển thị và hoạt động, nhưng mặt khác cũng có một số bất tiện sau</w:t>
      </w:r>
      <w:r>
        <w:rPr>
          <w:rStyle w:val="16"/>
          <w:rFonts w:eastAsia="SimSun"/>
        </w:rPr>
        <w:t>:</w:t>
      </w:r>
    </w:p>
    <w:p w14:paraId="589C6C1D">
      <w:pPr>
        <w:numPr>
          <w:ilvl w:val="0"/>
          <w:numId w:val="3"/>
        </w:numPr>
        <w:spacing w:before="120" w:after="120" w:line="259" w:lineRule="auto"/>
        <w:ind w:left="420" w:hanging="420"/>
        <w:jc w:val="both"/>
        <w:rPr>
          <w:rFonts w:ascii="Verdana" w:hAnsi="Verdana" w:eastAsia="SimSun" w:cs="Verdana"/>
          <w:color w:val="000000"/>
          <w:sz w:val="22"/>
          <w:szCs w:val="22"/>
        </w:rPr>
      </w:pPr>
      <w:r>
        <w:rPr>
          <w:rStyle w:val="16"/>
          <w:rFonts w:hint="default" w:eastAsia="SimSun"/>
          <w:lang w:val="en-US"/>
        </w:rPr>
        <w:t>Bây giờ, ngày tháng chứa cả giờ, phút, mặc dù người dùng rất hiếm khi cần thông tin này khi thiết lập kỳ (tuy nhiên đối với một số báo cáo, thông tin này là cần thiết)</w:t>
      </w:r>
    </w:p>
    <w:p w14:paraId="2C39D7DD">
      <w:pPr>
        <w:numPr>
          <w:ilvl w:val="0"/>
          <w:numId w:val="3"/>
        </w:numPr>
        <w:spacing w:before="120" w:after="120" w:line="259" w:lineRule="auto"/>
        <w:ind w:left="420" w:hanging="420"/>
        <w:jc w:val="both"/>
        <w:rPr>
          <w:rFonts w:ascii="Verdana" w:hAnsi="Verdana" w:eastAsia="SimSun" w:cs="Verdana"/>
          <w:color w:val="000000"/>
          <w:sz w:val="22"/>
          <w:szCs w:val="22"/>
        </w:rPr>
      </w:pPr>
      <w:r>
        <w:rPr>
          <w:rStyle w:val="16"/>
          <w:rFonts w:hint="default" w:eastAsia="SimSun"/>
          <w:lang w:val="en-US"/>
        </w:rPr>
        <w:t>Có thể bật hoặc tắt tham số này bằng cách sử dụng hộp kiểm, điều này là không cần thiết trong báo cáo của tôi. Tôi muốn các tham số luôn được bật, nhưng nếu chưa điền tham số kỳ, thì báo cáo sẽ được lập ra mà không hạn chế về thời gian</w:t>
      </w:r>
      <w:r>
        <w:rPr>
          <w:rStyle w:val="16"/>
          <w:rFonts w:eastAsia="SimSun"/>
        </w:rPr>
        <w:t>.</w:t>
      </w:r>
    </w:p>
    <w:p w14:paraId="2E0D025E">
      <w:pPr>
        <w:spacing w:before="120" w:after="120" w:line="259" w:lineRule="auto"/>
        <w:ind w:firstLine="720"/>
        <w:jc w:val="both"/>
        <w:rPr>
          <w:rFonts w:hint="default" w:ascii="Verdana" w:hAnsi="Verdana" w:eastAsia="SimSun" w:cs="Verdana"/>
          <w:color w:val="000000"/>
          <w:sz w:val="22"/>
          <w:szCs w:val="22"/>
          <w:lang w:val="en-US"/>
        </w:rPr>
      </w:pPr>
      <w:r>
        <w:rPr>
          <w:rStyle w:val="16"/>
          <w:rFonts w:hint="default" w:eastAsia="SimSun"/>
          <w:lang w:val="en-US"/>
        </w:rPr>
        <w:t xml:space="preserve">Tôi quay lại tab </w:t>
      </w:r>
      <w:r>
        <w:rPr>
          <w:rStyle w:val="16"/>
          <w:rFonts w:eastAsia="SimSun"/>
        </w:rPr>
        <w:t>Parameters</w:t>
      </w:r>
      <w:r>
        <w:rPr>
          <w:rStyle w:val="16"/>
          <w:rFonts w:hint="default" w:eastAsia="SimSun"/>
          <w:lang w:val="en-US"/>
        </w:rPr>
        <w:t xml:space="preserve"> và trong cột</w:t>
      </w:r>
      <w:r>
        <w:rPr>
          <w:rStyle w:val="16"/>
          <w:rFonts w:eastAsia="SimSun"/>
        </w:rPr>
        <w:t xml:space="preserve"> "Type"</w:t>
      </w:r>
      <w:r>
        <w:rPr>
          <w:rStyle w:val="16"/>
          <w:rFonts w:hint="default" w:eastAsia="SimSun"/>
          <w:lang w:val="en-US"/>
        </w:rPr>
        <w:t xml:space="preserve"> đối với tham số, tôi nhấn nút chọn.</w:t>
      </w:r>
    </w:p>
    <w:p w14:paraId="25765F14">
      <w:pPr>
        <w:spacing w:before="120" w:after="120" w:line="259" w:lineRule="auto"/>
        <w:jc w:val="both"/>
        <w:rPr>
          <w:rFonts w:ascii="Verdana" w:hAnsi="Verdana" w:eastAsia="SimSun" w:cs="Verdana"/>
          <w:color w:val="000000"/>
          <w:sz w:val="22"/>
          <w:szCs w:val="22"/>
          <w:lang w:val="ru-RU"/>
        </w:rPr>
      </w:pPr>
      <w:r>
        <w:drawing>
          <wp:inline distT="0" distB="0" distL="114300" distR="114300">
            <wp:extent cx="5268595" cy="3411855"/>
            <wp:effectExtent l="0" t="0" r="0" b="0"/>
            <wp:docPr id="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3"/>
                    <pic:cNvPicPr>
                      <a:picLocks noChangeAspect="1"/>
                    </pic:cNvPicPr>
                  </pic:nvPicPr>
                  <pic:blipFill>
                    <a:blip r:embed="rId37"/>
                    <a:stretch>
                      <a:fillRect/>
                    </a:stretch>
                  </pic:blipFill>
                  <pic:spPr>
                    <a:xfrm>
                      <a:off x="0" y="0"/>
                      <a:ext cx="5268595" cy="3411855"/>
                    </a:xfrm>
                    <a:prstGeom prst="rect">
                      <a:avLst/>
                    </a:prstGeom>
                    <a:noFill/>
                    <a:ln w="9525">
                      <a:noFill/>
                    </a:ln>
                  </pic:spPr>
                </pic:pic>
              </a:graphicData>
            </a:graphic>
          </wp:inline>
        </w:drawing>
      </w:r>
    </w:p>
    <w:p w14:paraId="7A2297ED">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Trong cửa sổ mở ra, tôi chỉ địn</w:t>
      </w:r>
      <w:r>
        <w:rPr>
          <w:rStyle w:val="16"/>
          <w:rFonts w:hint="default" w:eastAsia="SimSun"/>
          <w:lang w:val="en-US"/>
        </w:rPr>
        <w:t>h</w:t>
      </w:r>
      <w:r>
        <w:rPr>
          <w:rStyle w:val="16"/>
          <w:rFonts w:eastAsia="SimSun"/>
          <w:lang w:val="ru-RU"/>
        </w:rPr>
        <w:t xml:space="preserve"> "Date"</w:t>
      </w:r>
      <w:r>
        <w:rPr>
          <w:rStyle w:val="16"/>
          <w:rFonts w:hint="default" w:eastAsia="SimSun"/>
          <w:lang w:val="en-US"/>
        </w:rPr>
        <w:t xml:space="preserve"> trong trường</w:t>
      </w:r>
      <w:r>
        <w:rPr>
          <w:rStyle w:val="16"/>
          <w:rFonts w:eastAsia="SimSun"/>
          <w:lang w:val="ru-RU"/>
        </w:rPr>
        <w:t xml:space="preserve"> "</w:t>
      </w:r>
      <w:r>
        <w:rPr>
          <w:rStyle w:val="16"/>
          <w:rFonts w:eastAsia="SimSun"/>
        </w:rPr>
        <w:t>D</w:t>
      </w:r>
      <w:r>
        <w:rPr>
          <w:rStyle w:val="16"/>
          <w:rFonts w:eastAsia="SimSun"/>
          <w:lang w:val="ru-RU"/>
        </w:rPr>
        <w:t>ate format"</w:t>
      </w:r>
      <w:r>
        <w:rPr>
          <w:rStyle w:val="16"/>
          <w:rFonts w:hint="default" w:eastAsia="SimSun"/>
          <w:lang w:val="en-US"/>
        </w:rPr>
        <w:t>, sau đó thao tác tương tự cho tham số thứ hai. Tiếp theo, tôi muốn các tham số này luôn hiển thị, để không có hộp kiểm bổ sung nào để bật và tắt chúng trên biểu mẫu. Do đó, trong cột “Use” tôi đặt giá trị “</w:t>
      </w:r>
      <w:r>
        <w:rPr>
          <w:rStyle w:val="16"/>
          <w:rFonts w:eastAsia="SimSun"/>
          <w:lang w:val="ru-RU"/>
        </w:rPr>
        <w:t>Always</w:t>
      </w:r>
      <w:r>
        <w:rPr>
          <w:rStyle w:val="16"/>
          <w:rFonts w:hint="default" w:eastAsia="SimSun"/>
          <w:lang w:val="en-US"/>
        </w:rPr>
        <w:t>” thay vì “Auto”.</w:t>
      </w:r>
    </w:p>
    <w:p w14:paraId="0A697540">
      <w:pPr>
        <w:spacing w:before="120" w:after="120" w:line="259" w:lineRule="auto"/>
        <w:jc w:val="both"/>
        <w:rPr>
          <w:rFonts w:ascii="Verdana" w:hAnsi="Verdana" w:eastAsia="SimSun" w:cs="Verdana"/>
          <w:color w:val="000000"/>
          <w:sz w:val="22"/>
          <w:szCs w:val="22"/>
        </w:rPr>
      </w:pPr>
      <w:r>
        <w:drawing>
          <wp:inline distT="0" distB="0" distL="114300" distR="114300">
            <wp:extent cx="4810125" cy="1400175"/>
            <wp:effectExtent l="0" t="0" r="0" b="0"/>
            <wp:docPr id="3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5"/>
                    <pic:cNvPicPr>
                      <a:picLocks noChangeAspect="1"/>
                    </pic:cNvPicPr>
                  </pic:nvPicPr>
                  <pic:blipFill>
                    <a:blip r:embed="rId38"/>
                    <a:stretch>
                      <a:fillRect/>
                    </a:stretch>
                  </pic:blipFill>
                  <pic:spPr>
                    <a:xfrm>
                      <a:off x="0" y="0"/>
                      <a:ext cx="4810125" cy="1400175"/>
                    </a:xfrm>
                    <a:prstGeom prst="rect">
                      <a:avLst/>
                    </a:prstGeom>
                    <a:noFill/>
                    <a:ln w="9525">
                      <a:noFill/>
                    </a:ln>
                  </pic:spPr>
                </pic:pic>
              </a:graphicData>
            </a:graphic>
          </wp:inline>
        </w:drawing>
      </w:r>
    </w:p>
    <w:p w14:paraId="1A80846B">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Tôi kiểm tra kết quả, bây giờ không còn </w:t>
      </w:r>
      <w:r>
        <w:rPr>
          <w:rStyle w:val="16"/>
          <w:rFonts w:hint="default" w:eastAsia="SimSun"/>
          <w:lang w:val="en-US"/>
        </w:rPr>
        <w:t>giờ, phút</w:t>
      </w:r>
      <w:r>
        <w:rPr>
          <w:rStyle w:val="16"/>
          <w:rFonts w:hint="default" w:eastAsia="SimSun"/>
          <w:lang w:val="ru-RU"/>
        </w:rPr>
        <w:t xml:space="preserve"> trong ngày nữa và các tham số không chứa </w:t>
      </w:r>
      <w:r>
        <w:rPr>
          <w:rStyle w:val="16"/>
          <w:rFonts w:hint="default" w:eastAsia="SimSun"/>
          <w:lang w:val="en-US"/>
        </w:rPr>
        <w:t xml:space="preserve">hộp kiểm </w:t>
      </w:r>
      <w:r>
        <w:rPr>
          <w:rStyle w:val="16"/>
          <w:rFonts w:hint="default" w:eastAsia="SimSun"/>
          <w:lang w:val="ru-RU"/>
        </w:rPr>
        <w:t xml:space="preserve">để bật/tắt chúng, chúng luôn </w:t>
      </w:r>
      <w:r>
        <w:rPr>
          <w:rStyle w:val="16"/>
          <w:rFonts w:hint="default" w:eastAsia="SimSun"/>
          <w:lang w:val="en-US"/>
        </w:rPr>
        <w:t>hiển thị</w:t>
      </w:r>
      <w:r>
        <w:rPr>
          <w:rStyle w:val="16"/>
          <w:rFonts w:eastAsia="SimSun"/>
          <w:lang w:val="ru-RU"/>
        </w:rPr>
        <w:t>:</w:t>
      </w:r>
    </w:p>
    <w:p w14:paraId="22AB8A41">
      <w:pPr>
        <w:spacing w:before="120" w:after="120" w:line="259" w:lineRule="auto"/>
        <w:jc w:val="both"/>
        <w:rPr>
          <w:rFonts w:ascii="Verdana" w:hAnsi="Verdana" w:eastAsia="SimSun" w:cs="Verdana"/>
          <w:color w:val="000000"/>
          <w:sz w:val="22"/>
          <w:szCs w:val="22"/>
        </w:rPr>
      </w:pPr>
      <w:r>
        <w:drawing>
          <wp:inline distT="0" distB="0" distL="114300" distR="114300">
            <wp:extent cx="5273675" cy="1310005"/>
            <wp:effectExtent l="0" t="0" r="0" b="0"/>
            <wp:docPr id="3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6"/>
                    <pic:cNvPicPr>
                      <a:picLocks noChangeAspect="1"/>
                    </pic:cNvPicPr>
                  </pic:nvPicPr>
                  <pic:blipFill>
                    <a:blip r:embed="rId39"/>
                    <a:stretch>
                      <a:fillRect/>
                    </a:stretch>
                  </pic:blipFill>
                  <pic:spPr>
                    <a:xfrm>
                      <a:off x="0" y="0"/>
                      <a:ext cx="5273675" cy="1310005"/>
                    </a:xfrm>
                    <a:prstGeom prst="rect">
                      <a:avLst/>
                    </a:prstGeom>
                    <a:noFill/>
                    <a:ln w="9525">
                      <a:noFill/>
                    </a:ln>
                  </pic:spPr>
                </pic:pic>
              </a:graphicData>
            </a:graphic>
          </wp:inline>
        </w:drawing>
      </w:r>
    </w:p>
    <w:p w14:paraId="63CB5490">
      <w:pPr>
        <w:spacing w:before="120" w:after="120" w:line="259" w:lineRule="auto"/>
        <w:ind w:firstLine="720"/>
        <w:jc w:val="both"/>
        <w:rPr>
          <w:rStyle w:val="16"/>
          <w:rFonts w:hint="default" w:eastAsia="SimSun"/>
          <w:lang w:val="ru-RU"/>
        </w:rPr>
      </w:pPr>
      <w:r>
        <w:rPr>
          <w:rStyle w:val="16"/>
          <w:rFonts w:hint="default" w:eastAsia="SimSun"/>
          <w:lang w:val="ru-RU"/>
        </w:rPr>
        <w:t xml:space="preserve">Tôi kiểm tra </w:t>
      </w:r>
      <w:r>
        <w:rPr>
          <w:rStyle w:val="16"/>
          <w:rFonts w:hint="default" w:eastAsia="SimSun"/>
          <w:lang w:val="en-US"/>
        </w:rPr>
        <w:t xml:space="preserve">khi lập </w:t>
      </w:r>
      <w:r>
        <w:rPr>
          <w:rStyle w:val="16"/>
          <w:rFonts w:hint="default" w:eastAsia="SimSun"/>
          <w:lang w:val="ru-RU"/>
        </w:rPr>
        <w:t>báo cáo</w:t>
      </w:r>
      <w:r>
        <w:rPr>
          <w:rStyle w:val="16"/>
          <w:rFonts w:hint="default" w:eastAsia="SimSun"/>
          <w:lang w:val="en-US"/>
        </w:rPr>
        <w:t xml:space="preserve"> mà không điền kỳ</w:t>
      </w:r>
      <w:r>
        <w:rPr>
          <w:rStyle w:val="16"/>
          <w:rFonts w:hint="default" w:eastAsia="SimSun"/>
          <w:lang w:val="ru-RU"/>
        </w:rPr>
        <w:t xml:space="preserve">: mọi thứ đều chính xác, tất cả dữ liệu được hiển thị trong báo cáo mà không có hạn chế và các tham số được hiển thị trống </w:t>
      </w:r>
      <w:r>
        <w:rPr>
          <w:rStyle w:val="16"/>
          <w:rFonts w:hint="default" w:eastAsia="SimSun"/>
          <w:lang w:val="en-US"/>
        </w:rPr>
        <w:t xml:space="preserve">trên phần đầu </w:t>
      </w:r>
      <w:r>
        <w:rPr>
          <w:rStyle w:val="16"/>
          <w:rFonts w:hint="default" w:eastAsia="SimSun"/>
          <w:lang w:val="ru-RU"/>
        </w:rPr>
        <w:t>báo cáo:</w:t>
      </w:r>
    </w:p>
    <w:p w14:paraId="27E93323">
      <w:pPr>
        <w:spacing w:before="120" w:after="120" w:line="259" w:lineRule="auto"/>
        <w:jc w:val="both"/>
        <w:rPr>
          <w:rFonts w:ascii="Verdana" w:hAnsi="Verdana" w:eastAsia="SimSun" w:cs="Verdana"/>
          <w:color w:val="000000"/>
          <w:sz w:val="22"/>
          <w:szCs w:val="22"/>
        </w:rPr>
      </w:pPr>
      <w:r>
        <w:drawing>
          <wp:inline distT="0" distB="0" distL="114300" distR="114300">
            <wp:extent cx="5273040" cy="2673350"/>
            <wp:effectExtent l="0" t="0" r="0" b="0"/>
            <wp:docPr id="3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7"/>
                    <pic:cNvPicPr>
                      <a:picLocks noChangeAspect="1"/>
                    </pic:cNvPicPr>
                  </pic:nvPicPr>
                  <pic:blipFill>
                    <a:blip r:embed="rId40"/>
                    <a:stretch>
                      <a:fillRect/>
                    </a:stretch>
                  </pic:blipFill>
                  <pic:spPr>
                    <a:xfrm>
                      <a:off x="0" y="0"/>
                      <a:ext cx="5273040" cy="2673350"/>
                    </a:xfrm>
                    <a:prstGeom prst="rect">
                      <a:avLst/>
                    </a:prstGeom>
                    <a:noFill/>
                    <a:ln w="9525">
                      <a:noFill/>
                    </a:ln>
                  </pic:spPr>
                </pic:pic>
              </a:graphicData>
            </a:graphic>
          </wp:inline>
        </w:drawing>
      </w:r>
    </w:p>
    <w:p w14:paraId="2A6EB8CF">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Báo cáo chọn tất cả dữ liệu có </w:t>
      </w:r>
      <w:r>
        <w:rPr>
          <w:rStyle w:val="16"/>
          <w:rFonts w:hint="default" w:eastAsia="SimSun"/>
          <w:lang w:val="en-US"/>
        </w:rPr>
        <w:t>kỳ</w:t>
      </w:r>
      <w:r>
        <w:rPr>
          <w:rStyle w:val="16"/>
          <w:rFonts w:hint="default" w:eastAsia="SimSun"/>
        </w:rPr>
        <w:t xml:space="preserve"> trống do làm việc với bảng ảo</w:t>
      </w:r>
      <w:r>
        <w:rPr>
          <w:rStyle w:val="16"/>
          <w:rFonts w:hint="default" w:eastAsia="SimSun"/>
          <w:lang w:val="en-US"/>
        </w:rPr>
        <w:t xml:space="preserve"> của biểu ghi phát sinh</w:t>
      </w:r>
      <w:r>
        <w:rPr>
          <w:rStyle w:val="16"/>
          <w:rFonts w:hint="default" w:eastAsia="SimSun"/>
        </w:rPr>
        <w:t xml:space="preserve">. Bảng được thiết kế theo cách mà khi một ngày trống được chuyển thành ngày bắt đầu, </w:t>
      </w:r>
      <w:r>
        <w:rPr>
          <w:rStyle w:val="16"/>
          <w:rFonts w:hint="default" w:eastAsia="SimSun"/>
          <w:lang w:val="en-US"/>
        </w:rPr>
        <w:t xml:space="preserve">thì </w:t>
      </w:r>
      <w:r>
        <w:rPr>
          <w:rStyle w:val="16"/>
          <w:rFonts w:hint="default" w:eastAsia="SimSun"/>
        </w:rPr>
        <w:t xml:space="preserve">ngày bắt đầu được coi là không giới hạn, tương tự như </w:t>
      </w:r>
      <w:r>
        <w:rPr>
          <w:rStyle w:val="16"/>
          <w:rFonts w:hint="default" w:eastAsia="SimSun"/>
          <w:lang w:val="en-US"/>
        </w:rPr>
        <w:t xml:space="preserve">vậy đối với </w:t>
      </w:r>
      <w:r>
        <w:rPr>
          <w:rStyle w:val="16"/>
          <w:rFonts w:hint="default" w:eastAsia="SimSun"/>
        </w:rPr>
        <w:t>ngày kết thúc</w:t>
      </w:r>
      <w:r>
        <w:rPr>
          <w:rStyle w:val="16"/>
          <w:rFonts w:eastAsia="SimSun"/>
        </w:rPr>
        <w:t>.</w:t>
      </w:r>
    </w:p>
    <w:p w14:paraId="0782C44E">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Tuy nhiên, sau khi </w:t>
      </w:r>
      <w:r>
        <w:rPr>
          <w:rStyle w:val="16"/>
          <w:rFonts w:hint="default" w:eastAsia="SimSun"/>
          <w:lang w:val="en-US"/>
        </w:rPr>
        <w:t>bỏ giờ, phút</w:t>
      </w:r>
      <w:r>
        <w:rPr>
          <w:rStyle w:val="16"/>
          <w:rFonts w:hint="default" w:eastAsia="SimSun"/>
        </w:rPr>
        <w:t xml:space="preserve"> trong ngày, tôi gặp phải một vấn đề khác - thông thường khi </w:t>
      </w:r>
      <w:r>
        <w:rPr>
          <w:rStyle w:val="16"/>
          <w:rFonts w:hint="default" w:eastAsia="SimSun"/>
          <w:lang w:val="en-US"/>
        </w:rPr>
        <w:t xml:space="preserve">lập </w:t>
      </w:r>
      <w:r>
        <w:rPr>
          <w:rStyle w:val="16"/>
          <w:rFonts w:hint="default" w:eastAsia="SimSun"/>
        </w:rPr>
        <w:t xml:space="preserve">báo cáo từ ngày bắt đầu đến ngày kết thúc, báo cáo được ngụ ý là </w:t>
      </w:r>
      <w:r>
        <w:rPr>
          <w:rStyle w:val="16"/>
          <w:rFonts w:hint="default" w:eastAsia="SimSun"/>
          <w:lang w:val="en-US"/>
        </w:rPr>
        <w:t>lấy dữ liệu</w:t>
      </w:r>
      <w:r>
        <w:rPr>
          <w:rStyle w:val="16"/>
          <w:rFonts w:hint="default" w:eastAsia="SimSun"/>
        </w:rPr>
        <w:t xml:space="preserve"> từ đầu ngày của ngày bắt đầu đến cuối ngày của ngày kết thúc, nhưng trong trường hợp của tôi, </w:t>
      </w:r>
      <w:r>
        <w:rPr>
          <w:rStyle w:val="16"/>
          <w:rFonts w:hint="default" w:eastAsia="SimSun"/>
          <w:lang w:val="en-US"/>
        </w:rPr>
        <w:t xml:space="preserve">dữ liệu được lấy </w:t>
      </w:r>
      <w:r>
        <w:rPr>
          <w:rStyle w:val="16"/>
          <w:rFonts w:hint="default" w:eastAsia="SimSun"/>
        </w:rPr>
        <w:t xml:space="preserve">vào đầu ngày của ngày kết thúc. Để báo cáo được </w:t>
      </w:r>
      <w:r>
        <w:rPr>
          <w:rStyle w:val="16"/>
          <w:rFonts w:hint="default" w:eastAsia="SimSun"/>
          <w:lang w:val="en-US"/>
        </w:rPr>
        <w:t>lập</w:t>
      </w:r>
      <w:r>
        <w:rPr>
          <w:rStyle w:val="16"/>
          <w:rFonts w:hint="default" w:eastAsia="SimSun"/>
        </w:rPr>
        <w:t xml:space="preserve"> vào cuối ngày của ngày kết thúc, tôi sử dụng cột "Expression" trong bảng tham số</w:t>
      </w:r>
      <w:r>
        <w:rPr>
          <w:rStyle w:val="16"/>
          <w:rFonts w:eastAsia="SimSun"/>
        </w:rPr>
        <w:t>.</w:t>
      </w:r>
    </w:p>
    <w:p w14:paraId="27162D7A">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Trong đó</w:t>
      </w:r>
      <w:r>
        <w:rPr>
          <w:rStyle w:val="16"/>
          <w:rFonts w:eastAsia="SimSun"/>
        </w:rPr>
        <w:t xml:space="preserve">, </w:t>
      </w:r>
      <w:r>
        <w:rPr>
          <w:rStyle w:val="16"/>
          <w:rFonts w:hint="default" w:eastAsia="SimSun"/>
          <w:lang w:val="en-US"/>
        </w:rPr>
        <w:t>có thể dùng ngôn ngữ của hệ thống dàn dựng dữ liệu, ngôn ngữ này trùng lặp phần nào với ngôn ngữ hệ thống 1C. Để đưa ngày về cuối ngày, tôi cần sử dụng biểu thức</w:t>
      </w:r>
      <w:r>
        <w:rPr>
          <w:rStyle w:val="16"/>
          <w:rFonts w:eastAsia="SimSun"/>
        </w:rPr>
        <w:t xml:space="preserve"> EndOfPeriod(&lt;Period&gt;, &lt;PeriodType&gt;), </w:t>
      </w:r>
      <w:r>
        <w:rPr>
          <w:rStyle w:val="16"/>
          <w:rFonts w:hint="default" w:eastAsia="SimSun"/>
          <w:lang w:val="en-US"/>
        </w:rPr>
        <w:t>nó vô tình trùng với tên tham số của tôi</w:t>
      </w:r>
      <w:r>
        <w:rPr>
          <w:rStyle w:val="16"/>
          <w:rFonts w:eastAsia="SimSun"/>
        </w:rPr>
        <w:t xml:space="preserve">. </w:t>
      </w:r>
      <w:r>
        <w:rPr>
          <w:rStyle w:val="16"/>
          <w:rFonts w:ascii="Verdana" w:eastAsia="SimSun"/>
          <w:lang w:val="en-US"/>
        </w:rPr>
        <w:t>Để</w:t>
      </w:r>
      <w:r>
        <w:rPr>
          <w:rStyle w:val="16"/>
          <w:rFonts w:hint="default" w:ascii="Verdana" w:eastAsia="SimSun"/>
          <w:lang w:val="en-US"/>
        </w:rPr>
        <w:t xml:space="preserve"> làm </w:t>
      </w:r>
      <w:r>
        <w:rPr>
          <w:rStyle w:val="16"/>
          <w:rFonts w:hint="default" w:eastAsia="SimSun"/>
          <w:lang w:val="en-US"/>
        </w:rPr>
        <w:t xml:space="preserve">tham số kỳ cho phương thức này, bạn cần chỉ định chính tham số đó, tên của tham số được viết sau ký tự </w:t>
      </w:r>
      <w:r>
        <w:rPr>
          <w:rStyle w:val="16"/>
          <w:rFonts w:hint="default" w:eastAsia="SimSun"/>
          <w:b/>
          <w:bCs/>
          <w:lang w:val="en-US"/>
        </w:rPr>
        <w:t>&amp;</w:t>
      </w:r>
      <w:r>
        <w:rPr>
          <w:rStyle w:val="16"/>
          <w:rFonts w:hint="default" w:eastAsia="SimSun"/>
          <w:lang w:val="en-US"/>
        </w:rPr>
        <w:t xml:space="preserve">, và kiểu kỳ được chỉ định bởi một xâu ký tự, trong trường hợp này đó là “Day”, nếu cần đưa ngày về cuối tháng, thì cần nhập </w:t>
      </w:r>
      <w:r>
        <w:rPr>
          <w:rStyle w:val="16"/>
          <w:rFonts w:eastAsia="SimSun"/>
        </w:rPr>
        <w:t xml:space="preserve">"Month", </w:t>
      </w:r>
      <w:r>
        <w:rPr>
          <w:rStyle w:val="16"/>
          <w:rFonts w:hint="default" w:eastAsia="SimSun"/>
          <w:lang w:val="en-US"/>
        </w:rPr>
        <w:t>v.v.</w:t>
      </w:r>
      <w:r>
        <w:rPr>
          <w:rStyle w:val="16"/>
          <w:rFonts w:eastAsia="SimSun"/>
        </w:rPr>
        <w:t>:</w:t>
      </w:r>
    </w:p>
    <w:p w14:paraId="0C498259">
      <w:pPr>
        <w:spacing w:before="120" w:after="120" w:line="259" w:lineRule="auto"/>
        <w:jc w:val="both"/>
        <w:rPr>
          <w:rFonts w:ascii="Verdana" w:hAnsi="Verdana" w:eastAsia="SimSun" w:cs="Verdana"/>
          <w:color w:val="000000"/>
          <w:sz w:val="22"/>
          <w:szCs w:val="22"/>
        </w:rPr>
      </w:pPr>
      <w:r>
        <w:drawing>
          <wp:inline distT="0" distB="0" distL="114300" distR="114300">
            <wp:extent cx="4505325" cy="857250"/>
            <wp:effectExtent l="0" t="0" r="0" b="0"/>
            <wp:docPr id="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8"/>
                    <pic:cNvPicPr>
                      <a:picLocks noChangeAspect="1"/>
                    </pic:cNvPicPr>
                  </pic:nvPicPr>
                  <pic:blipFill>
                    <a:blip r:embed="rId41"/>
                    <a:stretch>
                      <a:fillRect/>
                    </a:stretch>
                  </pic:blipFill>
                  <pic:spPr>
                    <a:xfrm>
                      <a:off x="0" y="0"/>
                      <a:ext cx="4505325" cy="857250"/>
                    </a:xfrm>
                    <a:prstGeom prst="rect">
                      <a:avLst/>
                    </a:prstGeom>
                    <a:noFill/>
                    <a:ln w="9525">
                      <a:noFill/>
                    </a:ln>
                  </pic:spPr>
                </pic:pic>
              </a:graphicData>
            </a:graphic>
          </wp:inline>
        </w:drawing>
      </w:r>
    </w:p>
    <w:p w14:paraId="4B50A5EC">
      <w:pPr>
        <w:spacing w:before="120" w:after="120" w:line="259" w:lineRule="auto"/>
        <w:ind w:firstLine="720"/>
        <w:jc w:val="both"/>
        <w:rPr>
          <w:rStyle w:val="16"/>
          <w:rFonts w:hint="default" w:eastAsia="SimSun"/>
          <w:lang w:val="en-US"/>
        </w:rPr>
      </w:pPr>
      <w:r>
        <w:rPr>
          <w:rStyle w:val="16"/>
          <w:rFonts w:hint="default" w:eastAsia="SimSun"/>
          <w:lang w:val="en-US"/>
        </w:rPr>
        <w:t xml:space="preserve">Bây giờ báo cáo đã được lập chính xác với toàn kỳ, nhưng khi các giá trị trống, thì báo cáo không hiển thị dữ liệu nào. Điều này là do các tham số của bảng ảo trong biểu ghi không nhận được ngày trống nữa, mà là cuối ngày </w:t>
      </w:r>
      <w:r>
        <w:rPr>
          <w:rStyle w:val="16"/>
          <w:rFonts w:eastAsia="SimSun"/>
        </w:rPr>
        <w:t>1.1.0001 (23:59:59</w:t>
      </w:r>
      <w:r>
        <w:rPr>
          <w:rStyle w:val="16"/>
          <w:rFonts w:hint="default" w:eastAsia="SimSun"/>
          <w:lang w:val="en-US"/>
        </w:rPr>
        <w:t>), nghĩa là giới hạn được áp dụng cho tham số ngày kết thúc của bảng ảo. Cần làm gì để tránh vấn đề này:</w:t>
      </w:r>
    </w:p>
    <w:p w14:paraId="022C0BC1">
      <w:pPr>
        <w:numPr>
          <w:ilvl w:val="0"/>
          <w:numId w:val="3"/>
        </w:numPr>
        <w:spacing w:before="120" w:after="120" w:line="259" w:lineRule="auto"/>
        <w:ind w:left="420" w:hanging="420"/>
        <w:jc w:val="both"/>
        <w:rPr>
          <w:rFonts w:ascii="Verdana" w:hAnsi="Verdana" w:eastAsia="SimSun" w:cs="Verdana"/>
          <w:color w:val="000000"/>
          <w:sz w:val="22"/>
          <w:szCs w:val="22"/>
        </w:rPr>
      </w:pPr>
      <w:r>
        <w:rPr>
          <w:rStyle w:val="16"/>
          <w:rFonts w:hint="default" w:eastAsia="SimSun"/>
          <w:lang w:val="en-US"/>
        </w:rPr>
        <w:t>Viết một biểu thức phức tạp hơn để kiểm tra ngày trống</w:t>
      </w:r>
      <w:r>
        <w:rPr>
          <w:rStyle w:val="16"/>
          <w:rFonts w:eastAsia="SimSun"/>
        </w:rPr>
        <w:t>:</w:t>
      </w:r>
    </w:p>
    <w:p w14:paraId="3198CDEE">
      <w:pPr>
        <w:spacing w:before="120" w:after="120" w:line="259" w:lineRule="auto"/>
        <w:jc w:val="both"/>
        <w:rPr>
          <w:rFonts w:ascii="Verdana" w:hAnsi="Verdana" w:eastAsia="SimSun" w:cs="Verdana"/>
          <w:color w:val="000000"/>
          <w:sz w:val="22"/>
          <w:szCs w:val="22"/>
        </w:rPr>
      </w:pPr>
      <w:r>
        <w:rPr>
          <w:rStyle w:val="16"/>
          <w:rFonts w:eastAsia="SimSun"/>
        </w:rPr>
        <w:t>CASE WHEN &amp;EndOfPeriod = DateTime(1, 1, 1) THEN DateTime(1, 1, 1) ELSE EndOfPeriod(&amp;EndOfPeriod, "Day") END</w:t>
      </w:r>
    </w:p>
    <w:p w14:paraId="48ED0768">
      <w:pPr>
        <w:spacing w:before="120" w:after="120" w:line="259" w:lineRule="auto"/>
        <w:jc w:val="both"/>
        <w:rPr>
          <w:rFonts w:ascii="Verdana" w:hAnsi="Verdana" w:eastAsia="SimSun" w:cs="Verdana"/>
          <w:color w:val="000000"/>
          <w:sz w:val="22"/>
          <w:szCs w:val="22"/>
        </w:rPr>
      </w:pPr>
      <w:r>
        <w:drawing>
          <wp:inline distT="0" distB="0" distL="114300" distR="114300">
            <wp:extent cx="4514850" cy="1123950"/>
            <wp:effectExtent l="0" t="0" r="0" b="0"/>
            <wp:docPr id="3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9"/>
                    <pic:cNvPicPr>
                      <a:picLocks noChangeAspect="1"/>
                    </pic:cNvPicPr>
                  </pic:nvPicPr>
                  <pic:blipFill>
                    <a:blip r:embed="rId42"/>
                    <a:stretch>
                      <a:fillRect/>
                    </a:stretch>
                  </pic:blipFill>
                  <pic:spPr>
                    <a:xfrm>
                      <a:off x="0" y="0"/>
                      <a:ext cx="4514850" cy="1123950"/>
                    </a:xfrm>
                    <a:prstGeom prst="rect">
                      <a:avLst/>
                    </a:prstGeom>
                    <a:noFill/>
                    <a:ln w="9525">
                      <a:noFill/>
                    </a:ln>
                  </pic:spPr>
                </pic:pic>
              </a:graphicData>
            </a:graphic>
          </wp:inline>
        </w:drawing>
      </w:r>
    </w:p>
    <w:p w14:paraId="6009E152">
      <w:pPr>
        <w:numPr>
          <w:ilvl w:val="0"/>
          <w:numId w:val="3"/>
        </w:numPr>
        <w:spacing w:before="120" w:after="120" w:line="259" w:lineRule="auto"/>
        <w:ind w:left="420" w:hanging="420"/>
        <w:jc w:val="both"/>
        <w:rPr>
          <w:rFonts w:ascii="Verdana" w:hAnsi="Verdana" w:eastAsia="SimSun" w:cs="Verdana"/>
          <w:color w:val="000000"/>
          <w:sz w:val="22"/>
          <w:szCs w:val="22"/>
        </w:rPr>
      </w:pPr>
      <w:r>
        <w:rPr>
          <w:rStyle w:val="16"/>
          <w:rFonts w:hint="default" w:eastAsia="SimSun"/>
          <w:lang w:val="en-US"/>
        </w:rPr>
        <w:t>Sử dụng kỳ chuẩn, vì nó sẽ tự động điều chỉnh ngày kết thúc thành cuối ngày, nếu ngày được điền</w:t>
      </w:r>
    </w:p>
    <w:p w14:paraId="5DCE8917">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Bởi vì dù sao kỳ chuẩn cũng tiện sử dụng (chúng ta đã sử dụng nó trong báo cáo khi điền biểu mẫu), nên tôi sẽ sử dụng phương án này</w:t>
      </w:r>
      <w:r>
        <w:rPr>
          <w:rStyle w:val="16"/>
          <w:rFonts w:eastAsia="SimSun"/>
        </w:rPr>
        <w:t>.</w:t>
      </w:r>
    </w:p>
    <w:p w14:paraId="66E5CBCD">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 xml:space="preserve">Tôi tạo tham số </w:t>
      </w:r>
      <w:r>
        <w:rPr>
          <w:rStyle w:val="16"/>
          <w:rFonts w:eastAsia="SimSun"/>
        </w:rPr>
        <w:t xml:space="preserve">Period </w:t>
      </w:r>
      <w:r>
        <w:rPr>
          <w:rStyle w:val="16"/>
          <w:rFonts w:hint="default" w:eastAsia="SimSun"/>
          <w:lang w:val="en-US"/>
        </w:rPr>
        <w:t xml:space="preserve">riêng có kiểu </w:t>
      </w:r>
      <w:r>
        <w:rPr>
          <w:rStyle w:val="16"/>
          <w:rFonts w:eastAsia="SimSun"/>
        </w:rPr>
        <w:t xml:space="preserve">StandardPeriod, </w:t>
      </w:r>
      <w:r>
        <w:rPr>
          <w:rStyle w:val="16"/>
          <w:rFonts w:hint="default" w:eastAsia="SimSun"/>
          <w:lang w:val="en-US"/>
        </w:rPr>
        <w:t xml:space="preserve">sau đó bật thuộc tính </w:t>
      </w:r>
      <w:r>
        <w:rPr>
          <w:rStyle w:val="16"/>
          <w:rFonts w:eastAsia="SimSun"/>
        </w:rPr>
        <w:t xml:space="preserve">always use. </w:t>
      </w:r>
      <w:r>
        <w:rPr>
          <w:rStyle w:val="16"/>
          <w:rFonts w:hint="default" w:eastAsia="SimSun"/>
          <w:lang w:val="en-US"/>
        </w:rPr>
        <w:t xml:space="preserve">Bây giờ tôi cần thực hiện như sau: vì người dùng sẽ sử dụng kỳ, do đó tôi nên vô hiệu hóa khả năng sử dụng các tham số </w:t>
      </w:r>
      <w:r>
        <w:rPr>
          <w:rStyle w:val="16"/>
          <w:rFonts w:eastAsia="SimSun"/>
        </w:rPr>
        <w:t xml:space="preserve">BeginOfPeriod </w:t>
      </w:r>
      <w:r>
        <w:rPr>
          <w:rStyle w:val="16"/>
          <w:rFonts w:hint="default" w:eastAsia="SimSun"/>
          <w:lang w:val="en-US"/>
        </w:rPr>
        <w:t xml:space="preserve">và </w:t>
      </w:r>
      <w:r>
        <w:rPr>
          <w:rStyle w:val="16"/>
          <w:rFonts w:eastAsia="SimSun"/>
        </w:rPr>
        <w:t>EndOfPeriod</w:t>
      </w:r>
      <w:r>
        <w:rPr>
          <w:rStyle w:val="16"/>
          <w:rFonts w:hint="default" w:eastAsia="SimSun"/>
          <w:lang w:val="en-US"/>
        </w:rPr>
        <w:t>, nhưng giá trị của các tham số này cần được điền bởi giá trị ngày bắt đầu và ngày kết thúc của kỳ chuẩn, vì các tham số này được truyền vào truy vấn khi nó thực thi. Hãy bắt đầu bằng cách hạn chế sử dụng đối với người dùng thông qua đặt dấu hộp kiểm trong cột “Availability restriction”. Tốt hơn là vô hiệu hóa các dấu trong cột “Include in available fields”, cũng như trả về giá trị Auto trong cột “Usage”</w:t>
      </w:r>
      <w:r>
        <w:rPr>
          <w:rStyle w:val="16"/>
          <w:rFonts w:eastAsia="SimSun"/>
        </w:rPr>
        <w:t>:</w:t>
      </w:r>
    </w:p>
    <w:p w14:paraId="777A633B">
      <w:pPr>
        <w:spacing w:before="120" w:after="120" w:line="259" w:lineRule="auto"/>
        <w:jc w:val="both"/>
        <w:rPr>
          <w:rFonts w:ascii="Verdana" w:hAnsi="Verdana" w:eastAsia="SimSun" w:cs="Verdana"/>
          <w:color w:val="000000"/>
          <w:sz w:val="22"/>
          <w:szCs w:val="22"/>
        </w:rPr>
      </w:pPr>
      <w:r>
        <w:drawing>
          <wp:inline distT="0" distB="0" distL="114300" distR="114300">
            <wp:extent cx="5273675" cy="1459230"/>
            <wp:effectExtent l="0" t="0" r="0" b="0"/>
            <wp:docPr id="4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50"/>
                    <pic:cNvPicPr>
                      <a:picLocks noChangeAspect="1"/>
                    </pic:cNvPicPr>
                  </pic:nvPicPr>
                  <pic:blipFill>
                    <a:blip r:embed="rId43"/>
                    <a:stretch>
                      <a:fillRect/>
                    </a:stretch>
                  </pic:blipFill>
                  <pic:spPr>
                    <a:xfrm>
                      <a:off x="0" y="0"/>
                      <a:ext cx="5273675" cy="1459230"/>
                    </a:xfrm>
                    <a:prstGeom prst="rect">
                      <a:avLst/>
                    </a:prstGeom>
                    <a:noFill/>
                    <a:ln w="9525">
                      <a:noFill/>
                    </a:ln>
                  </pic:spPr>
                </pic:pic>
              </a:graphicData>
            </a:graphic>
          </wp:inline>
        </w:drawing>
      </w:r>
    </w:p>
    <w:p w14:paraId="0D337AE1">
      <w:pPr>
        <w:spacing w:before="120" w:after="120" w:line="259" w:lineRule="auto"/>
        <w:ind w:firstLine="720"/>
        <w:jc w:val="both"/>
        <w:rPr>
          <w:rFonts w:ascii="Verdana" w:hAnsi="Verdana" w:eastAsia="SimSun" w:cs="Verdana"/>
          <w:color w:val="000000"/>
          <w:sz w:val="22"/>
          <w:szCs w:val="22"/>
        </w:rPr>
      </w:pPr>
      <w:r>
        <w:rPr>
          <w:rStyle w:val="16"/>
          <w:rFonts w:hint="default" w:eastAsia="SimSun"/>
        </w:rPr>
        <w:t>Bây giờ tôi cần truyền các giá trị của kỳ chuẩn cho tham số</w:t>
      </w:r>
      <w:r>
        <w:rPr>
          <w:rStyle w:val="16"/>
          <w:rFonts w:eastAsia="SimSun"/>
        </w:rPr>
        <w:t xml:space="preserve"> BeginOfPeriod </w:t>
      </w:r>
      <w:r>
        <w:rPr>
          <w:rStyle w:val="16"/>
          <w:rFonts w:hint="default" w:eastAsia="SimSun"/>
          <w:lang w:val="en-US"/>
        </w:rPr>
        <w:t xml:space="preserve">và </w:t>
      </w:r>
      <w:r>
        <w:rPr>
          <w:rStyle w:val="16"/>
          <w:rFonts w:eastAsia="SimSun"/>
        </w:rPr>
        <w:t xml:space="preserve">EndOfPeriod, </w:t>
      </w:r>
      <w:r>
        <w:rPr>
          <w:rStyle w:val="16"/>
          <w:rFonts w:hint="default" w:eastAsia="SimSun"/>
          <w:lang w:val="en-US"/>
        </w:rPr>
        <w:t>tôi thực hiện lại điều này bằng cách sử dụng trường</w:t>
      </w:r>
      <w:r>
        <w:rPr>
          <w:rStyle w:val="16"/>
          <w:rFonts w:eastAsia="SimSun"/>
        </w:rPr>
        <w:t xml:space="preserve"> "Expression"</w:t>
      </w:r>
      <w:r>
        <w:rPr>
          <w:rStyle w:val="16"/>
          <w:rFonts w:hint="default" w:eastAsia="SimSun"/>
          <w:lang w:val="en-US"/>
        </w:rPr>
        <w:t xml:space="preserve"> </w:t>
      </w:r>
      <w:r>
        <w:rPr>
          <w:rStyle w:val="16"/>
          <w:rFonts w:eastAsia="SimSun"/>
        </w:rPr>
        <w:t xml:space="preserve">- </w:t>
      </w:r>
      <w:r>
        <w:rPr>
          <w:rStyle w:val="16"/>
          <w:rFonts w:hint="default" w:eastAsia="SimSun"/>
          <w:lang w:val="en-US"/>
        </w:rPr>
        <w:t>Tôi truy cập đến tham số</w:t>
      </w:r>
      <w:r>
        <w:rPr>
          <w:rStyle w:val="16"/>
          <w:rFonts w:eastAsia="SimSun"/>
        </w:rPr>
        <w:t xml:space="preserve"> Period </w:t>
      </w:r>
      <w:r>
        <w:rPr>
          <w:rStyle w:val="16"/>
          <w:rFonts w:hint="default" w:eastAsia="SimSun"/>
          <w:lang w:val="en-US"/>
        </w:rPr>
        <w:t xml:space="preserve">và lấy các giá trị trong thuộc tính </w:t>
      </w:r>
      <w:r>
        <w:rPr>
          <w:rStyle w:val="16"/>
          <w:rFonts w:eastAsia="SimSun"/>
        </w:rPr>
        <w:t xml:space="preserve">StartDate </w:t>
      </w:r>
      <w:r>
        <w:rPr>
          <w:rStyle w:val="16"/>
          <w:rFonts w:hint="default" w:eastAsia="SimSun"/>
          <w:lang w:val="en-US"/>
        </w:rPr>
        <w:t xml:space="preserve">và </w:t>
      </w:r>
      <w:r>
        <w:rPr>
          <w:rStyle w:val="16"/>
          <w:rFonts w:eastAsia="SimSun"/>
        </w:rPr>
        <w:t xml:space="preserve">EndDate </w:t>
      </w:r>
      <w:r>
        <w:rPr>
          <w:rStyle w:val="16"/>
          <w:rFonts w:hint="default" w:eastAsia="SimSun"/>
          <w:lang w:val="en-US"/>
        </w:rPr>
        <w:t>của nó</w:t>
      </w:r>
      <w:r>
        <w:rPr>
          <w:rStyle w:val="16"/>
          <w:rFonts w:eastAsia="SimSun"/>
        </w:rPr>
        <w:t>: &amp;Period.StartDate, &amp;Period.EndDate</w:t>
      </w:r>
    </w:p>
    <w:p w14:paraId="0A06CF1A">
      <w:pPr>
        <w:spacing w:before="120" w:after="120" w:line="259" w:lineRule="auto"/>
        <w:jc w:val="both"/>
        <w:rPr>
          <w:rFonts w:ascii="Verdana" w:hAnsi="Verdana" w:eastAsia="SimSun" w:cs="Verdana"/>
          <w:color w:val="000000"/>
          <w:sz w:val="22"/>
          <w:szCs w:val="22"/>
        </w:rPr>
      </w:pPr>
      <w:r>
        <w:drawing>
          <wp:inline distT="0" distB="0" distL="114300" distR="114300">
            <wp:extent cx="5271135" cy="1360805"/>
            <wp:effectExtent l="0" t="0" r="0" b="0"/>
            <wp:docPr id="4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1"/>
                    <pic:cNvPicPr>
                      <a:picLocks noChangeAspect="1"/>
                    </pic:cNvPicPr>
                  </pic:nvPicPr>
                  <pic:blipFill>
                    <a:blip r:embed="rId44"/>
                    <a:stretch>
                      <a:fillRect/>
                    </a:stretch>
                  </pic:blipFill>
                  <pic:spPr>
                    <a:xfrm>
                      <a:off x="0" y="0"/>
                      <a:ext cx="5271135" cy="1360805"/>
                    </a:xfrm>
                    <a:prstGeom prst="rect">
                      <a:avLst/>
                    </a:prstGeom>
                    <a:noFill/>
                    <a:ln w="9525">
                      <a:noFill/>
                    </a:ln>
                  </pic:spPr>
                </pic:pic>
              </a:graphicData>
            </a:graphic>
          </wp:inline>
        </w:drawing>
      </w:r>
    </w:p>
    <w:p w14:paraId="58E698CD">
      <w:pPr>
        <w:spacing w:before="120" w:after="120" w:line="259" w:lineRule="auto"/>
        <w:ind w:firstLine="720"/>
        <w:jc w:val="both"/>
        <w:rPr>
          <w:rFonts w:ascii="Verdana" w:hAnsi="Verdana" w:eastAsia="SimSun" w:cs="Verdana"/>
          <w:color w:val="000000"/>
          <w:sz w:val="22"/>
          <w:szCs w:val="22"/>
        </w:rPr>
      </w:pPr>
      <w:r>
        <w:rPr>
          <w:rStyle w:val="16"/>
          <w:rFonts w:hint="default" w:eastAsia="SimSun"/>
        </w:rPr>
        <w:t>Bây giờ cần đưa tham số</w:t>
      </w:r>
      <w:r>
        <w:rPr>
          <w:rStyle w:val="16"/>
          <w:rFonts w:eastAsia="SimSun"/>
        </w:rPr>
        <w:t xml:space="preserve"> Period</w:t>
      </w:r>
      <w:r>
        <w:rPr>
          <w:rStyle w:val="16"/>
          <w:rFonts w:hint="default" w:eastAsia="SimSun"/>
          <w:lang w:val="en-US"/>
        </w:rPr>
        <w:t xml:space="preserve"> vào tùy chỉnh khả dụng đối với người dùng trong </w:t>
      </w:r>
      <w:r>
        <w:rPr>
          <w:rStyle w:val="16"/>
          <w:rFonts w:eastAsia="SimSun"/>
        </w:rPr>
        <w:t xml:space="preserve">Settings - Parameters, </w:t>
      </w:r>
      <w:r>
        <w:rPr>
          <w:rStyle w:val="16"/>
          <w:rFonts w:hint="default" w:eastAsia="SimSun"/>
          <w:lang w:val="en-US"/>
        </w:rPr>
        <w:t>chúng ta đã biết cách thực hiện việc này bằng cách đặt dấu hộp kiểm</w:t>
      </w:r>
      <w:r>
        <w:rPr>
          <w:rStyle w:val="16"/>
          <w:rFonts w:eastAsia="SimSun"/>
        </w:rPr>
        <w:t xml:space="preserve"> "Include in custom settings":</w:t>
      </w:r>
    </w:p>
    <w:p w14:paraId="115F838A">
      <w:pPr>
        <w:spacing w:before="120" w:after="120" w:line="259" w:lineRule="auto"/>
        <w:jc w:val="both"/>
        <w:rPr>
          <w:rFonts w:ascii="Verdana" w:hAnsi="Verdana" w:eastAsia="SimSun" w:cs="Verdana"/>
          <w:color w:val="000000"/>
          <w:sz w:val="22"/>
          <w:szCs w:val="22"/>
          <w:lang w:val="ru-RU"/>
        </w:rPr>
      </w:pPr>
      <w:r>
        <w:drawing>
          <wp:inline distT="0" distB="0" distL="114300" distR="114300">
            <wp:extent cx="5267960" cy="1877695"/>
            <wp:effectExtent l="0" t="0" r="0" b="0"/>
            <wp:docPr id="4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3"/>
                    <pic:cNvPicPr>
                      <a:picLocks noChangeAspect="1"/>
                    </pic:cNvPicPr>
                  </pic:nvPicPr>
                  <pic:blipFill>
                    <a:blip r:embed="rId45"/>
                    <a:stretch>
                      <a:fillRect/>
                    </a:stretch>
                  </pic:blipFill>
                  <pic:spPr>
                    <a:xfrm>
                      <a:off x="0" y="0"/>
                      <a:ext cx="5267960" cy="1877695"/>
                    </a:xfrm>
                    <a:prstGeom prst="rect">
                      <a:avLst/>
                    </a:prstGeom>
                    <a:noFill/>
                    <a:ln w="9525">
                      <a:noFill/>
                    </a:ln>
                  </pic:spPr>
                </pic:pic>
              </a:graphicData>
            </a:graphic>
          </wp:inline>
        </w:drawing>
      </w:r>
    </w:p>
    <w:p w14:paraId="26C6C322">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Tôi cập nhật cấu hình và khởi động hệ thống ở chế độ Enterprise để kiểm tra</w:t>
      </w:r>
      <w:r>
        <w:rPr>
          <w:rStyle w:val="16"/>
          <w:rFonts w:eastAsia="SimSun"/>
        </w:rPr>
        <w:t>.</w:t>
      </w:r>
    </w:p>
    <w:p w14:paraId="4588B5BD">
      <w:pPr>
        <w:spacing w:before="120" w:after="120" w:line="259" w:lineRule="auto"/>
        <w:jc w:val="both"/>
        <w:rPr>
          <w:rFonts w:ascii="Verdana" w:hAnsi="Verdana" w:eastAsia="SimSun" w:cs="Verdana"/>
          <w:color w:val="000000"/>
          <w:sz w:val="22"/>
          <w:szCs w:val="22"/>
          <w:lang w:val="ru-RU"/>
        </w:rPr>
      </w:pPr>
      <w:r>
        <w:drawing>
          <wp:inline distT="0" distB="0" distL="114300" distR="114300">
            <wp:extent cx="5269230" cy="3117850"/>
            <wp:effectExtent l="0" t="0" r="0" b="0"/>
            <wp:docPr id="4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4"/>
                    <pic:cNvPicPr>
                      <a:picLocks noChangeAspect="1"/>
                    </pic:cNvPicPr>
                  </pic:nvPicPr>
                  <pic:blipFill>
                    <a:blip r:embed="rId46"/>
                    <a:stretch>
                      <a:fillRect/>
                    </a:stretch>
                  </pic:blipFill>
                  <pic:spPr>
                    <a:xfrm>
                      <a:off x="0" y="0"/>
                      <a:ext cx="5269230" cy="3117850"/>
                    </a:xfrm>
                    <a:prstGeom prst="rect">
                      <a:avLst/>
                    </a:prstGeom>
                    <a:noFill/>
                    <a:ln w="9525">
                      <a:noFill/>
                    </a:ln>
                  </pic:spPr>
                </pic:pic>
              </a:graphicData>
            </a:graphic>
          </wp:inline>
        </w:drawing>
      </w:r>
    </w:p>
    <w:p w14:paraId="1A093B7D">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Bây giờ, mọi thứ đã hoạt động chính xác như tôi mong muốn. Chúng ta hãy xem các tùy chỉnh khả dụng đối với người dùng</w:t>
      </w:r>
      <w:r>
        <w:rPr>
          <w:rStyle w:val="16"/>
          <w:rFonts w:eastAsia="SimSun"/>
        </w:rPr>
        <w:t>:</w:t>
      </w:r>
    </w:p>
    <w:p w14:paraId="3190F3EE">
      <w:pPr>
        <w:spacing w:before="120" w:after="120" w:line="259" w:lineRule="auto"/>
        <w:jc w:val="both"/>
        <w:rPr>
          <w:rFonts w:ascii="Verdana" w:hAnsi="Verdana" w:eastAsia="SimSun" w:cs="Verdana"/>
          <w:color w:val="000000"/>
          <w:sz w:val="22"/>
          <w:szCs w:val="22"/>
          <w:lang w:val="ru-RU"/>
        </w:rPr>
      </w:pPr>
      <w:r>
        <w:drawing>
          <wp:inline distT="0" distB="0" distL="114300" distR="114300">
            <wp:extent cx="4762500" cy="1943100"/>
            <wp:effectExtent l="0" t="0" r="0" b="0"/>
            <wp:docPr id="4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5"/>
                    <pic:cNvPicPr>
                      <a:picLocks noChangeAspect="1"/>
                    </pic:cNvPicPr>
                  </pic:nvPicPr>
                  <pic:blipFill>
                    <a:blip r:embed="rId47"/>
                    <a:stretch>
                      <a:fillRect/>
                    </a:stretch>
                  </pic:blipFill>
                  <pic:spPr>
                    <a:xfrm>
                      <a:off x="0" y="0"/>
                      <a:ext cx="4762500" cy="1943100"/>
                    </a:xfrm>
                    <a:prstGeom prst="rect">
                      <a:avLst/>
                    </a:prstGeom>
                    <a:noFill/>
                    <a:ln w="9525">
                      <a:noFill/>
                    </a:ln>
                  </pic:spPr>
                </pic:pic>
              </a:graphicData>
            </a:graphic>
          </wp:inline>
        </w:drawing>
      </w:r>
    </w:p>
    <w:p w14:paraId="1FEA4CAC">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Chúng ta thấy rằng, tham số kỳ đã hiển thị trong tùy chỉnh báo cáo, điều đó có nghĩa là thao tác làm việc với tham số đã hoàn tất</w:t>
      </w:r>
      <w:r>
        <w:rPr>
          <w:rStyle w:val="16"/>
          <w:rFonts w:eastAsia="SimSun"/>
        </w:rPr>
        <w:t>.</w:t>
      </w:r>
    </w:p>
    <w:p w14:paraId="5D984F3B">
      <w:pPr>
        <w:spacing w:before="120" w:after="120" w:line="259" w:lineRule="auto"/>
        <w:ind w:firstLine="720"/>
        <w:jc w:val="both"/>
        <w:rPr>
          <w:rStyle w:val="16"/>
          <w:rFonts w:hint="default" w:eastAsia="SimSun"/>
          <w:lang w:val="en-US"/>
        </w:rPr>
      </w:pPr>
      <w:r>
        <w:rPr>
          <w:rStyle w:val="16"/>
          <w:rFonts w:hint="default" w:eastAsia="SimSun"/>
          <w:lang w:val="en-US"/>
        </w:rPr>
        <w:t xml:space="preserve">Bây giờ chúng ta sẽ thêm bộ lọc theo mặt hàng. Mọi thứ đều đơn giản nhất có thể, tôi cần thêm bộ lọc vào tab </w:t>
      </w:r>
      <w:r>
        <w:rPr>
          <w:rStyle w:val="16"/>
          <w:rFonts w:eastAsia="SimSun"/>
        </w:rPr>
        <w:t>Filter</w:t>
      </w:r>
      <w:r>
        <w:rPr>
          <w:rStyle w:val="16"/>
          <w:rFonts w:hint="default" w:eastAsia="SimSun"/>
          <w:lang w:val="en-US"/>
        </w:rPr>
        <w:t>, sau đó đưa nó vào tùy chỉnh với chế độ “</w:t>
      </w:r>
      <w:r>
        <w:rPr>
          <w:rStyle w:val="16"/>
          <w:rFonts w:eastAsia="SimSun"/>
        </w:rPr>
        <w:t>Quick access</w:t>
      </w:r>
      <w:r>
        <w:rPr>
          <w:rStyle w:val="16"/>
          <w:rFonts w:hint="default" w:eastAsia="SimSun"/>
          <w:lang w:val="en-US"/>
        </w:rPr>
        <w:t>”. Nhưng trước khi thực hiện, tôi muốn trình bày cách mà người dùng có thể tự tùy chỉnh báo cáo, đây là một điểm mạnh của hệ thống dàn dựng dữ liệu.</w:t>
      </w:r>
    </w:p>
    <w:p w14:paraId="19010247">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Người dùng có thể mở tất cả tùy chỉnh báo cáo bằng cách mở menu con “</w:t>
      </w:r>
      <w:r>
        <w:rPr>
          <w:rStyle w:val="16"/>
          <w:rFonts w:eastAsia="SimSun"/>
        </w:rPr>
        <w:t>More actions"</w:t>
      </w:r>
      <w:r>
        <w:rPr>
          <w:rStyle w:val="16"/>
          <w:rFonts w:hint="default" w:eastAsia="SimSun"/>
          <w:lang w:val="en-US"/>
        </w:rPr>
        <w:t xml:space="preserve"> và nhấp vào nút “</w:t>
      </w:r>
      <w:r>
        <w:rPr>
          <w:rStyle w:val="16"/>
          <w:rFonts w:eastAsia="SimSun"/>
        </w:rPr>
        <w:t>Change option…</w:t>
      </w:r>
      <w:r>
        <w:rPr>
          <w:rStyle w:val="16"/>
          <w:rFonts w:hint="default" w:eastAsia="SimSun"/>
          <w:lang w:val="en-US"/>
        </w:rPr>
        <w:t>”, sau đó sẽ mở ra một cửa sổ gần giống với cửa sổ trên tab “</w:t>
      </w:r>
      <w:r>
        <w:rPr>
          <w:rStyle w:val="16"/>
          <w:rFonts w:eastAsia="SimSun"/>
        </w:rPr>
        <w:t>Settings</w:t>
      </w:r>
      <w:r>
        <w:rPr>
          <w:rStyle w:val="16"/>
          <w:rFonts w:hint="default" w:eastAsia="SimSun"/>
          <w:lang w:val="en-US"/>
        </w:rPr>
        <w:t>” của sơ đồ dàn dựng dữ liệu ở chế độ Designer</w:t>
      </w:r>
      <w:r>
        <w:rPr>
          <w:rStyle w:val="16"/>
          <w:rFonts w:eastAsia="SimSun"/>
        </w:rPr>
        <w:t>.</w:t>
      </w:r>
    </w:p>
    <w:p w14:paraId="52417861">
      <w:pPr>
        <w:spacing w:before="120" w:after="120" w:line="259" w:lineRule="auto"/>
        <w:jc w:val="both"/>
        <w:rPr>
          <w:rFonts w:ascii="Verdana" w:hAnsi="Verdana" w:eastAsia="SimSun" w:cs="Verdana"/>
          <w:color w:val="000000"/>
          <w:sz w:val="22"/>
          <w:szCs w:val="22"/>
        </w:rPr>
      </w:pPr>
      <w:r>
        <w:drawing>
          <wp:inline distT="0" distB="0" distL="114300" distR="114300">
            <wp:extent cx="5067300" cy="3362325"/>
            <wp:effectExtent l="0" t="0" r="0" b="0"/>
            <wp:docPr id="4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6"/>
                    <pic:cNvPicPr>
                      <a:picLocks noChangeAspect="1"/>
                    </pic:cNvPicPr>
                  </pic:nvPicPr>
                  <pic:blipFill>
                    <a:blip r:embed="rId48"/>
                    <a:stretch>
                      <a:fillRect/>
                    </a:stretch>
                  </pic:blipFill>
                  <pic:spPr>
                    <a:xfrm>
                      <a:off x="0" y="0"/>
                      <a:ext cx="5067300" cy="3362325"/>
                    </a:xfrm>
                    <a:prstGeom prst="rect">
                      <a:avLst/>
                    </a:prstGeom>
                    <a:noFill/>
                    <a:ln w="9525">
                      <a:noFill/>
                    </a:ln>
                  </pic:spPr>
                </pic:pic>
              </a:graphicData>
            </a:graphic>
          </wp:inline>
        </w:drawing>
      </w:r>
    </w:p>
    <w:p w14:paraId="4C5848D4">
      <w:pPr>
        <w:spacing w:before="120" w:after="120" w:line="259" w:lineRule="auto"/>
        <w:jc w:val="both"/>
        <w:rPr>
          <w:rFonts w:ascii="Verdana" w:hAnsi="Verdana" w:eastAsia="SimSun" w:cs="Verdana"/>
          <w:color w:val="000000"/>
          <w:sz w:val="22"/>
          <w:szCs w:val="22"/>
        </w:rPr>
      </w:pPr>
      <w:r>
        <w:drawing>
          <wp:inline distT="0" distB="0" distL="114300" distR="114300">
            <wp:extent cx="5268595" cy="3639185"/>
            <wp:effectExtent l="0" t="0" r="0" b="0"/>
            <wp:docPr id="4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7"/>
                    <pic:cNvPicPr>
                      <a:picLocks noChangeAspect="1"/>
                    </pic:cNvPicPr>
                  </pic:nvPicPr>
                  <pic:blipFill>
                    <a:blip r:embed="rId49"/>
                    <a:stretch>
                      <a:fillRect/>
                    </a:stretch>
                  </pic:blipFill>
                  <pic:spPr>
                    <a:xfrm>
                      <a:off x="0" y="0"/>
                      <a:ext cx="5268595" cy="3639185"/>
                    </a:xfrm>
                    <a:prstGeom prst="rect">
                      <a:avLst/>
                    </a:prstGeom>
                    <a:noFill/>
                    <a:ln w="9525">
                      <a:noFill/>
                    </a:ln>
                  </pic:spPr>
                </pic:pic>
              </a:graphicData>
            </a:graphic>
          </wp:inline>
        </w:drawing>
      </w:r>
    </w:p>
    <w:p w14:paraId="4B75E38F">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Tôi chuyển sang tab</w:t>
      </w:r>
      <w:r>
        <w:rPr>
          <w:rStyle w:val="16"/>
          <w:rFonts w:eastAsia="SimSun"/>
        </w:rPr>
        <w:t xml:space="preserve"> Filter</w:t>
      </w:r>
      <w:r>
        <w:rPr>
          <w:rStyle w:val="16"/>
          <w:rFonts w:hint="default" w:eastAsia="SimSun"/>
          <w:lang w:val="en-US"/>
        </w:rPr>
        <w:t xml:space="preserve"> và thêm bộ lọc theo mặt hàng (</w:t>
      </w:r>
      <w:r>
        <w:rPr>
          <w:rStyle w:val="16"/>
          <w:rFonts w:eastAsia="SimSun"/>
        </w:rPr>
        <w:t>Product</w:t>
      </w:r>
      <w:r>
        <w:rPr>
          <w:rStyle w:val="16"/>
          <w:rFonts w:hint="default" w:eastAsia="SimSun"/>
          <w:lang w:val="en-US"/>
        </w:rPr>
        <w:t>)</w:t>
      </w:r>
      <w:r>
        <w:rPr>
          <w:rStyle w:val="16"/>
          <w:rFonts w:eastAsia="SimSun"/>
        </w:rPr>
        <w:t xml:space="preserve">, </w:t>
      </w:r>
      <w:r>
        <w:rPr>
          <w:rStyle w:val="16"/>
          <w:rFonts w:hint="default" w:eastAsia="SimSun"/>
          <w:lang w:val="en-US"/>
        </w:rPr>
        <w:t xml:space="preserve">chọn kiểu so sánh </w:t>
      </w:r>
      <w:r>
        <w:rPr>
          <w:rStyle w:val="16"/>
          <w:rFonts w:eastAsia="SimSun"/>
        </w:rPr>
        <w:t>"In the list":</w:t>
      </w:r>
    </w:p>
    <w:p w14:paraId="4F6043BF">
      <w:pPr>
        <w:spacing w:before="120" w:after="120" w:line="259" w:lineRule="auto"/>
        <w:jc w:val="both"/>
        <w:rPr>
          <w:rFonts w:ascii="Verdana" w:hAnsi="Verdana" w:eastAsia="SimSun" w:cs="Verdana"/>
          <w:color w:val="000000"/>
          <w:sz w:val="22"/>
          <w:szCs w:val="22"/>
        </w:rPr>
      </w:pPr>
      <w:r>
        <w:drawing>
          <wp:inline distT="0" distB="0" distL="114300" distR="114300">
            <wp:extent cx="5272405" cy="2159635"/>
            <wp:effectExtent l="0" t="0" r="0" b="0"/>
            <wp:docPr id="4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8"/>
                    <pic:cNvPicPr>
                      <a:picLocks noChangeAspect="1"/>
                    </pic:cNvPicPr>
                  </pic:nvPicPr>
                  <pic:blipFill>
                    <a:blip r:embed="rId50"/>
                    <a:stretch>
                      <a:fillRect/>
                    </a:stretch>
                  </pic:blipFill>
                  <pic:spPr>
                    <a:xfrm>
                      <a:off x="0" y="0"/>
                      <a:ext cx="5272405" cy="2159635"/>
                    </a:xfrm>
                    <a:prstGeom prst="rect">
                      <a:avLst/>
                    </a:prstGeom>
                    <a:noFill/>
                    <a:ln w="9525">
                      <a:noFill/>
                    </a:ln>
                  </pic:spPr>
                </pic:pic>
              </a:graphicData>
            </a:graphic>
          </wp:inline>
        </w:drawing>
      </w:r>
    </w:p>
    <w:p w14:paraId="32E847FC">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Sau đó, tôi </w:t>
      </w:r>
      <w:r>
        <w:rPr>
          <w:rStyle w:val="16"/>
          <w:rFonts w:hint="default" w:eastAsia="SimSun"/>
          <w:lang w:val="en-US"/>
        </w:rPr>
        <w:t>bỏ dấu</w:t>
      </w:r>
      <w:r>
        <w:rPr>
          <w:rStyle w:val="16"/>
          <w:rFonts w:hint="default" w:eastAsia="SimSun"/>
        </w:rPr>
        <w:t xml:space="preserve"> </w:t>
      </w:r>
      <w:r>
        <w:rPr>
          <w:rStyle w:val="16"/>
          <w:rFonts w:hint="default" w:eastAsia="SimSun"/>
          <w:lang w:val="en-US"/>
        </w:rPr>
        <w:t xml:space="preserve">hộp kiểm </w:t>
      </w:r>
      <w:r>
        <w:rPr>
          <w:rStyle w:val="16"/>
          <w:rFonts w:hint="default" w:eastAsia="SimSun"/>
        </w:rPr>
        <w:t>sử dụng để lọc của tôi bị vô hiệu hóa theo mặc định, cuối cùng tôi đưa bộ lọc này vào tùy chỉnh với quyền truy cập nhanh để nó hiển thị trên biểu mẫu</w:t>
      </w:r>
      <w:r>
        <w:rPr>
          <w:rStyle w:val="16"/>
          <w:rFonts w:eastAsia="SimSun"/>
        </w:rPr>
        <w:t>.</w:t>
      </w:r>
    </w:p>
    <w:p w14:paraId="3492EA9C">
      <w:pPr>
        <w:spacing w:before="120" w:after="120" w:line="259" w:lineRule="auto"/>
        <w:jc w:val="both"/>
        <w:rPr>
          <w:rFonts w:ascii="Verdana" w:hAnsi="Verdana" w:eastAsia="SimSun" w:cs="Verdana"/>
          <w:color w:val="000000"/>
          <w:sz w:val="22"/>
          <w:szCs w:val="22"/>
        </w:rPr>
      </w:pPr>
      <w:r>
        <w:drawing>
          <wp:inline distT="0" distB="0" distL="114300" distR="114300">
            <wp:extent cx="4391025" cy="2895600"/>
            <wp:effectExtent l="0" t="0" r="0" b="0"/>
            <wp:docPr id="4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9"/>
                    <pic:cNvPicPr>
                      <a:picLocks noChangeAspect="1"/>
                    </pic:cNvPicPr>
                  </pic:nvPicPr>
                  <pic:blipFill>
                    <a:blip r:embed="rId51"/>
                    <a:stretch>
                      <a:fillRect/>
                    </a:stretch>
                  </pic:blipFill>
                  <pic:spPr>
                    <a:xfrm>
                      <a:off x="0" y="0"/>
                      <a:ext cx="4391025" cy="2895600"/>
                    </a:xfrm>
                    <a:prstGeom prst="rect">
                      <a:avLst/>
                    </a:prstGeom>
                    <a:noFill/>
                    <a:ln w="9525">
                      <a:noFill/>
                    </a:ln>
                  </pic:spPr>
                </pic:pic>
              </a:graphicData>
            </a:graphic>
          </wp:inline>
        </w:drawing>
      </w:r>
    </w:p>
    <w:p w14:paraId="79DCA2DE">
      <w:pPr>
        <w:spacing w:before="120" w:after="120" w:line="259" w:lineRule="auto"/>
        <w:ind w:firstLine="720"/>
        <w:jc w:val="both"/>
        <w:rPr>
          <w:rFonts w:hint="default" w:ascii="Verdana" w:hAnsi="Verdana" w:eastAsia="SimSun" w:cs="Verdana"/>
          <w:color w:val="000000"/>
          <w:sz w:val="22"/>
          <w:szCs w:val="22"/>
          <w:lang w:val="en-US"/>
        </w:rPr>
      </w:pPr>
      <w:r>
        <w:rPr>
          <w:rStyle w:val="16"/>
          <w:rFonts w:hint="default" w:eastAsia="SimSun"/>
        </w:rPr>
        <w:t>Tôi nhấp vào</w:t>
      </w:r>
      <w:r>
        <w:rPr>
          <w:rStyle w:val="16"/>
          <w:rFonts w:eastAsia="SimSun"/>
        </w:rPr>
        <w:t xml:space="preserve"> "finish editing" </w:t>
      </w:r>
      <w:r>
        <w:rPr>
          <w:rStyle w:val="16"/>
          <w:rFonts w:hint="default" w:eastAsia="SimSun"/>
        </w:rPr>
        <w:t>và thấy bộ lọc trên biểu mẫu, vì vậy tôi thử sử dụng nó</w:t>
      </w:r>
      <w:r>
        <w:rPr>
          <w:rStyle w:val="16"/>
          <w:rFonts w:eastAsia="SimSun"/>
        </w:rPr>
        <w:t xml:space="preserve">. </w:t>
      </w:r>
      <w:r>
        <w:rPr>
          <w:rStyle w:val="16"/>
          <w:rFonts w:hint="default" w:eastAsia="SimSun"/>
        </w:rPr>
        <w:t>Mọi thứ đều hoạt động, bây giờ người dùng có thể thay đổi</w:t>
      </w:r>
      <w:r>
        <w:rPr>
          <w:rStyle w:val="16"/>
          <w:rFonts w:hint="default" w:eastAsia="SimSun"/>
          <w:lang w:val="en-US"/>
        </w:rPr>
        <w:t xml:space="preserve">, bật hoặc tắt </w:t>
      </w:r>
      <w:r>
        <w:rPr>
          <w:rStyle w:val="16"/>
          <w:rFonts w:hint="default" w:eastAsia="SimSun"/>
        </w:rPr>
        <w:t xml:space="preserve">bộ lọc, </w:t>
      </w:r>
      <w:r>
        <w:rPr>
          <w:rStyle w:val="16"/>
          <w:rFonts w:hint="default" w:eastAsia="SimSun"/>
          <w:lang w:val="en-US"/>
        </w:rPr>
        <w:t xml:space="preserve">kiểu </w:t>
      </w:r>
      <w:r>
        <w:rPr>
          <w:rStyle w:val="16"/>
          <w:rFonts w:hint="default" w:eastAsia="SimSun"/>
        </w:rPr>
        <w:t xml:space="preserve">so sánh </w:t>
      </w:r>
      <w:r>
        <w:rPr>
          <w:rStyle w:val="16"/>
          <w:rFonts w:hint="default" w:eastAsia="SimSun"/>
          <w:lang w:val="en-US"/>
        </w:rPr>
        <w:t xml:space="preserve">một cách </w:t>
      </w:r>
      <w:r>
        <w:rPr>
          <w:rStyle w:val="16"/>
          <w:rFonts w:hint="default" w:eastAsia="SimSun"/>
        </w:rPr>
        <w:t>trực tiếp trên biểu mẫu</w:t>
      </w:r>
      <w:r>
        <w:rPr>
          <w:rStyle w:val="16"/>
          <w:rFonts w:hint="default" w:eastAsia="SimSun"/>
          <w:lang w:val="en-US"/>
        </w:rPr>
        <w:t>.</w:t>
      </w:r>
    </w:p>
    <w:p w14:paraId="35F24034">
      <w:pPr>
        <w:spacing w:before="120" w:after="120" w:line="259" w:lineRule="auto"/>
        <w:jc w:val="both"/>
        <w:rPr>
          <w:rFonts w:ascii="Verdana" w:hAnsi="Verdana" w:eastAsia="SimSun" w:cs="Verdana"/>
          <w:color w:val="000000"/>
          <w:sz w:val="22"/>
          <w:szCs w:val="22"/>
        </w:rPr>
      </w:pPr>
      <w:r>
        <w:drawing>
          <wp:inline distT="0" distB="0" distL="114300" distR="114300">
            <wp:extent cx="5271135" cy="2581275"/>
            <wp:effectExtent l="0" t="0" r="0" b="0"/>
            <wp:docPr id="4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0"/>
                    <pic:cNvPicPr>
                      <a:picLocks noChangeAspect="1"/>
                    </pic:cNvPicPr>
                  </pic:nvPicPr>
                  <pic:blipFill>
                    <a:blip r:embed="rId52"/>
                    <a:stretch>
                      <a:fillRect/>
                    </a:stretch>
                  </pic:blipFill>
                  <pic:spPr>
                    <a:xfrm>
                      <a:off x="0" y="0"/>
                      <a:ext cx="5271135" cy="2581275"/>
                    </a:xfrm>
                    <a:prstGeom prst="rect">
                      <a:avLst/>
                    </a:prstGeom>
                    <a:noFill/>
                    <a:ln w="9525">
                      <a:noFill/>
                    </a:ln>
                  </pic:spPr>
                </pic:pic>
              </a:graphicData>
            </a:graphic>
          </wp:inline>
        </w:drawing>
      </w:r>
    </w:p>
    <w:p w14:paraId="55FC86F8">
      <w:pPr>
        <w:spacing w:before="120" w:after="120" w:line="259" w:lineRule="auto"/>
        <w:ind w:firstLine="720"/>
        <w:jc w:val="both"/>
        <w:rPr>
          <w:rFonts w:hint="default" w:ascii="Verdana" w:hAnsi="Verdana" w:eastAsia="SimSun" w:cs="Verdana"/>
          <w:color w:val="000000"/>
          <w:sz w:val="22"/>
          <w:szCs w:val="22"/>
          <w:lang w:val="en-US"/>
        </w:rPr>
      </w:pPr>
      <w:r>
        <w:rPr>
          <w:rStyle w:val="16"/>
          <w:rFonts w:hint="default" w:eastAsia="SimSun"/>
          <w:lang w:val="en-US"/>
        </w:rPr>
        <w:t>N</w:t>
      </w:r>
      <w:r>
        <w:rPr>
          <w:rStyle w:val="16"/>
          <w:rFonts w:hint="default" w:eastAsia="SimSun"/>
        </w:rPr>
        <w:t xml:space="preserve">hững người dùng khác sẽ không thấy bộ lọc này và người dùng hiện tại có thể lưu </w:t>
      </w:r>
      <w:r>
        <w:rPr>
          <w:rStyle w:val="16"/>
          <w:rFonts w:hint="default" w:eastAsia="SimSun"/>
          <w:lang w:val="en-US"/>
        </w:rPr>
        <w:t>phương án</w:t>
      </w:r>
      <w:r>
        <w:rPr>
          <w:rStyle w:val="16"/>
          <w:rFonts w:hint="default" w:eastAsia="SimSun"/>
        </w:rPr>
        <w:t xml:space="preserve"> báo cáo để bộ lọc vẫn </w:t>
      </w:r>
      <w:r>
        <w:rPr>
          <w:rStyle w:val="16"/>
          <w:rFonts w:hint="default" w:eastAsia="SimSun"/>
          <w:lang w:val="en-US"/>
        </w:rPr>
        <w:t xml:space="preserve">hiển thị </w:t>
      </w:r>
      <w:r>
        <w:rPr>
          <w:rStyle w:val="16"/>
          <w:rFonts w:hint="default" w:eastAsia="SimSun"/>
        </w:rPr>
        <w:t xml:space="preserve">trên biểu mẫu khi mở </w:t>
      </w:r>
      <w:r>
        <w:rPr>
          <w:rStyle w:val="16"/>
          <w:rFonts w:hint="default" w:eastAsia="SimSun"/>
          <w:lang w:val="en-US"/>
        </w:rPr>
        <w:t>ra lần sau</w:t>
      </w:r>
      <w:r>
        <w:rPr>
          <w:rStyle w:val="16"/>
          <w:rFonts w:hint="default" w:eastAsia="SimSun"/>
        </w:rPr>
        <w:t xml:space="preserve">. Tôi sẽ không </w:t>
      </w:r>
      <w:r>
        <w:rPr>
          <w:rStyle w:val="16"/>
          <w:rFonts w:hint="default" w:eastAsia="SimSun"/>
          <w:lang w:val="en-US"/>
        </w:rPr>
        <w:t>lưu phương án</w:t>
      </w:r>
      <w:r>
        <w:rPr>
          <w:rStyle w:val="16"/>
          <w:rFonts w:hint="default" w:eastAsia="SimSun"/>
        </w:rPr>
        <w:t xml:space="preserve"> báo cáo nữa vì các cấu hình hiện đại sử dụng </w:t>
      </w:r>
      <w:r>
        <w:rPr>
          <w:rStyle w:val="16"/>
          <w:rFonts w:hint="default" w:eastAsia="SimSun"/>
          <w:lang w:val="en-US"/>
        </w:rPr>
        <w:t>các phương án</w:t>
      </w:r>
      <w:r>
        <w:rPr>
          <w:rStyle w:val="16"/>
          <w:rFonts w:hint="default" w:eastAsia="SimSun"/>
        </w:rPr>
        <w:t xml:space="preserve"> báo cáo nâng cao có trong </w:t>
      </w:r>
      <w:r>
        <w:rPr>
          <w:rStyle w:val="16"/>
          <w:rFonts w:hint="default" w:eastAsia="SimSun"/>
          <w:lang w:val="en-US"/>
        </w:rPr>
        <w:t xml:space="preserve">phân </w:t>
      </w:r>
      <w:r>
        <w:rPr>
          <w:rStyle w:val="16"/>
          <w:rFonts w:hint="default" w:eastAsia="SimSun"/>
        </w:rPr>
        <w:t>hệ Reports từ</w:t>
      </w:r>
      <w:r>
        <w:rPr>
          <w:rStyle w:val="16"/>
          <w:rFonts w:eastAsia="SimSun"/>
        </w:rPr>
        <w:t xml:space="preserve"> Standard Subsystems Library, </w:t>
      </w:r>
      <w:r>
        <w:rPr>
          <w:rStyle w:val="16"/>
          <w:rFonts w:hint="default" w:eastAsia="SimSun"/>
        </w:rPr>
        <w:t xml:space="preserve">cung cấp các </w:t>
      </w:r>
      <w:r>
        <w:rPr>
          <w:rStyle w:val="16"/>
          <w:rFonts w:hint="default" w:eastAsia="SimSun"/>
          <w:lang w:val="en-US"/>
        </w:rPr>
        <w:t xml:space="preserve">tính </w:t>
      </w:r>
      <w:r>
        <w:rPr>
          <w:rStyle w:val="16"/>
          <w:rFonts w:hint="default" w:eastAsia="SimSun"/>
        </w:rPr>
        <w:t xml:space="preserve">năng mở rộng để làm việc với các </w:t>
      </w:r>
      <w:r>
        <w:rPr>
          <w:rStyle w:val="16"/>
          <w:rFonts w:hint="default" w:eastAsia="SimSun"/>
          <w:lang w:val="en-US"/>
        </w:rPr>
        <w:t>phương án</w:t>
      </w:r>
      <w:r>
        <w:rPr>
          <w:rStyle w:val="16"/>
          <w:rFonts w:hint="default" w:eastAsia="SimSun"/>
        </w:rPr>
        <w:t xml:space="preserve"> báo cáo, bao gồm</w:t>
      </w:r>
      <w:r>
        <w:rPr>
          <w:rStyle w:val="16"/>
          <w:rFonts w:hint="default" w:eastAsia="SimSun"/>
          <w:lang w:val="en-US"/>
        </w:rPr>
        <w:t xml:space="preserve"> tính năng</w:t>
      </w:r>
      <w:r>
        <w:rPr>
          <w:rStyle w:val="16"/>
          <w:rFonts w:hint="default" w:eastAsia="SimSun"/>
        </w:rPr>
        <w:t xml:space="preserve"> lưu </w:t>
      </w:r>
      <w:r>
        <w:rPr>
          <w:rStyle w:val="16"/>
          <w:rFonts w:hint="default" w:eastAsia="SimSun"/>
          <w:lang w:val="en-US"/>
        </w:rPr>
        <w:t xml:space="preserve">phương án báo cáo </w:t>
      </w:r>
      <w:r>
        <w:rPr>
          <w:rStyle w:val="16"/>
          <w:rFonts w:hint="default" w:eastAsia="SimSun"/>
        </w:rPr>
        <w:t>cho tất cả hoặc một danh sách người dùng giới hạn</w:t>
      </w:r>
      <w:r>
        <w:rPr>
          <w:rStyle w:val="16"/>
          <w:rFonts w:hint="default" w:eastAsia="SimSun"/>
          <w:lang w:val="en-US"/>
        </w:rPr>
        <w:t>. Do đó, việc tìm hiểu các tính năng không liên quan là vô nghĩa.</w:t>
      </w:r>
    </w:p>
    <w:p w14:paraId="059CD46E">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Vì vậy, để tất cả người dùng có thể sử dụng bộ lọc theo </w:t>
      </w:r>
      <w:r>
        <w:rPr>
          <w:rStyle w:val="16"/>
          <w:rFonts w:hint="default" w:eastAsia="SimSun"/>
          <w:lang w:val="en-US"/>
        </w:rPr>
        <w:t>mặt hàng</w:t>
      </w:r>
      <w:r>
        <w:rPr>
          <w:rStyle w:val="16"/>
          <w:rFonts w:hint="default" w:eastAsia="SimSun"/>
        </w:rPr>
        <w:t xml:space="preserve">, tôi </w:t>
      </w:r>
      <w:r>
        <w:rPr>
          <w:rStyle w:val="16"/>
          <w:rFonts w:hint="default" w:eastAsia="SimSun"/>
          <w:lang w:val="en-US"/>
        </w:rPr>
        <w:t xml:space="preserve">cần </w:t>
      </w:r>
      <w:r>
        <w:rPr>
          <w:rStyle w:val="16"/>
          <w:rFonts w:hint="default" w:eastAsia="SimSun"/>
        </w:rPr>
        <w:t xml:space="preserve">thêm bộ lọc vào báo cáo ở cấp cấu hình. Việc này được thực hiện </w:t>
      </w:r>
      <w:r>
        <w:rPr>
          <w:rStyle w:val="16"/>
          <w:rFonts w:hint="default" w:eastAsia="SimSun"/>
          <w:lang w:val="en-US"/>
        </w:rPr>
        <w:t>tương tự như những gì</w:t>
      </w:r>
      <w:r>
        <w:rPr>
          <w:rStyle w:val="16"/>
          <w:rFonts w:hint="default" w:eastAsia="SimSun"/>
        </w:rPr>
        <w:t xml:space="preserve"> tôi vừa làm ở chế độ Enterprise, vì vậy tôi sẽ không nhắc lại</w:t>
      </w:r>
      <w:r>
        <w:rPr>
          <w:rStyle w:val="16"/>
          <w:rFonts w:hint="default" w:eastAsia="SimSun"/>
          <w:lang w:val="en-US"/>
        </w:rPr>
        <w:t xml:space="preserve"> nữa</w:t>
      </w:r>
      <w:r>
        <w:rPr>
          <w:rStyle w:val="16"/>
          <w:rFonts w:hint="default" w:eastAsia="SimSun"/>
        </w:rPr>
        <w:t>,</w:t>
      </w:r>
      <w:r>
        <w:rPr>
          <w:rStyle w:val="16"/>
          <w:rFonts w:hint="default" w:eastAsia="SimSun"/>
          <w:lang w:val="en-US"/>
        </w:rPr>
        <w:t xml:space="preserve"> dưới đây</w:t>
      </w:r>
      <w:r>
        <w:rPr>
          <w:rStyle w:val="16"/>
          <w:rFonts w:hint="default" w:eastAsia="SimSun"/>
        </w:rPr>
        <w:t xml:space="preserve"> ảnh chụp màn hình hiển thị kết quả</w:t>
      </w:r>
      <w:r>
        <w:rPr>
          <w:rStyle w:val="16"/>
          <w:rFonts w:eastAsia="SimSun"/>
        </w:rPr>
        <w:t>:</w:t>
      </w:r>
    </w:p>
    <w:p w14:paraId="7D693B97">
      <w:pPr>
        <w:spacing w:before="120" w:after="120" w:line="259" w:lineRule="auto"/>
        <w:jc w:val="both"/>
        <w:rPr>
          <w:rFonts w:ascii="Verdana" w:hAnsi="Verdana" w:eastAsia="SimSun" w:cs="Verdana"/>
          <w:color w:val="000000"/>
          <w:sz w:val="22"/>
          <w:szCs w:val="22"/>
        </w:rPr>
      </w:pPr>
      <w:r>
        <w:drawing>
          <wp:inline distT="0" distB="0" distL="114300" distR="114300">
            <wp:extent cx="5268595" cy="1892935"/>
            <wp:effectExtent l="0" t="0" r="0" b="0"/>
            <wp:docPr id="5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61"/>
                    <pic:cNvPicPr>
                      <a:picLocks noChangeAspect="1"/>
                    </pic:cNvPicPr>
                  </pic:nvPicPr>
                  <pic:blipFill>
                    <a:blip r:embed="rId53"/>
                    <a:stretch>
                      <a:fillRect/>
                    </a:stretch>
                  </pic:blipFill>
                  <pic:spPr>
                    <a:xfrm>
                      <a:off x="0" y="0"/>
                      <a:ext cx="5268595" cy="1892935"/>
                    </a:xfrm>
                    <a:prstGeom prst="rect">
                      <a:avLst/>
                    </a:prstGeom>
                    <a:noFill/>
                    <a:ln w="9525">
                      <a:noFill/>
                    </a:ln>
                  </pic:spPr>
                </pic:pic>
              </a:graphicData>
            </a:graphic>
          </wp:inline>
        </w:drawing>
      </w:r>
    </w:p>
    <w:p w14:paraId="1052E47E">
      <w:pPr>
        <w:spacing w:before="120" w:after="120" w:line="259" w:lineRule="auto"/>
        <w:ind w:firstLine="720"/>
        <w:jc w:val="both"/>
        <w:rPr>
          <w:rFonts w:ascii="Verdana" w:hAnsi="Verdana" w:eastAsia="SimSun" w:cs="Verdana"/>
          <w:color w:val="000000"/>
          <w:sz w:val="22"/>
          <w:szCs w:val="22"/>
        </w:rPr>
      </w:pPr>
      <w:r>
        <w:rPr>
          <w:rStyle w:val="16"/>
          <w:rFonts w:hint="default" w:eastAsia="SimSun"/>
        </w:rPr>
        <w:t>Bạn có thể nhận thấy rằng</w:t>
      </w:r>
      <w:r>
        <w:rPr>
          <w:rStyle w:val="16"/>
          <w:rFonts w:hint="default" w:eastAsia="SimSun"/>
          <w:lang w:val="en-US"/>
        </w:rPr>
        <w:t>,</w:t>
      </w:r>
      <w:r>
        <w:rPr>
          <w:rStyle w:val="16"/>
          <w:rFonts w:hint="default" w:eastAsia="SimSun"/>
        </w:rPr>
        <w:t xml:space="preserve"> </w:t>
      </w:r>
      <w:r>
        <w:rPr>
          <w:rStyle w:val="16"/>
          <w:rFonts w:hint="default" w:ascii="Verdana" w:eastAsia="SimSun"/>
          <w:lang w:val="en-US"/>
        </w:rPr>
        <w:t xml:space="preserve">ở </w:t>
      </w:r>
      <w:r>
        <w:rPr>
          <w:rStyle w:val="16"/>
          <w:rFonts w:hint="default" w:eastAsia="SimSun"/>
        </w:rPr>
        <w:t xml:space="preserve">chế độ </w:t>
      </w:r>
      <w:r>
        <w:rPr>
          <w:rStyle w:val="16"/>
          <w:rFonts w:eastAsia="SimSun"/>
        </w:rPr>
        <w:t xml:space="preserve">Designer, </w:t>
      </w:r>
      <w:r>
        <w:rPr>
          <w:rStyle w:val="16"/>
          <w:rFonts w:hint="default" w:eastAsia="SimSun"/>
          <w:lang w:val="en-US"/>
        </w:rPr>
        <w:t>trên tab</w:t>
      </w:r>
      <w:r>
        <w:rPr>
          <w:rStyle w:val="16"/>
          <w:rFonts w:eastAsia="SimSun"/>
        </w:rPr>
        <w:t xml:space="preserve"> Filter, </w:t>
      </w:r>
      <w:r>
        <w:rPr>
          <w:rStyle w:val="16"/>
          <w:rFonts w:hint="default" w:eastAsia="SimSun"/>
          <w:lang w:val="en-US"/>
        </w:rPr>
        <w:t xml:space="preserve">cũng có một cột </w:t>
      </w:r>
      <w:r>
        <w:rPr>
          <w:rStyle w:val="16"/>
          <w:rFonts w:eastAsia="SimSun"/>
        </w:rPr>
        <w:t xml:space="preserve">Presentation. </w:t>
      </w:r>
      <w:r>
        <w:rPr>
          <w:rStyle w:val="16"/>
          <w:rFonts w:hint="default" w:eastAsia="SimSun"/>
          <w:lang w:val="en-US"/>
        </w:rPr>
        <w:t>Việc đặt giá trị trong trường này cho phép tạo một bộ lọc “cố định”, mà người dùng chỉ bật hoặc tắt</w:t>
      </w:r>
      <w:r>
        <w:rPr>
          <w:rStyle w:val="16"/>
          <w:rFonts w:eastAsia="SimSun"/>
        </w:rPr>
        <w:t xml:space="preserve">. </w:t>
      </w:r>
      <w:r>
        <w:rPr>
          <w:rStyle w:val="16"/>
          <w:rFonts w:hint="default" w:eastAsia="SimSun"/>
          <w:lang w:val="en-US"/>
        </w:rPr>
        <w:t>Ví dụ: đối với bộ lọc</w:t>
      </w:r>
      <w:r>
        <w:rPr>
          <w:rStyle w:val="16"/>
          <w:rFonts w:eastAsia="SimSun"/>
        </w:rPr>
        <w:t xml:space="preserve"> "Amount &gt;= 1000" </w:t>
      </w:r>
      <w:r>
        <w:rPr>
          <w:rStyle w:val="16"/>
          <w:rFonts w:hint="default" w:eastAsia="SimSun"/>
          <w:lang w:val="en-US"/>
        </w:rPr>
        <w:t xml:space="preserve">bạn có thể đặt chế độ xem </w:t>
      </w:r>
      <w:r>
        <w:rPr>
          <w:rStyle w:val="16"/>
          <w:rFonts w:eastAsia="SimSun"/>
        </w:rPr>
        <w:t xml:space="preserve">"Only for the amount from 1000", </w:t>
      </w:r>
      <w:r>
        <w:rPr>
          <w:rStyle w:val="16"/>
          <w:rFonts w:hint="default" w:eastAsia="SimSun"/>
          <w:lang w:val="en-US"/>
        </w:rPr>
        <w:t>sau đó bộ lọc này sẽ hiển thị cho người dùng với kiểu trình bày và hộp kiểm như vậy, do đó người dùng không thể thay đổi kiểu so sánh</w:t>
      </w:r>
      <w:r>
        <w:rPr>
          <w:rStyle w:val="16"/>
          <w:rFonts w:eastAsia="SimSun"/>
        </w:rPr>
        <w:t xml:space="preserve"> (&gt;=, &lt;, </w:t>
      </w:r>
      <w:r>
        <w:rPr>
          <w:rStyle w:val="16"/>
          <w:rFonts w:hint="default" w:eastAsia="SimSun"/>
          <w:lang w:val="en-US"/>
        </w:rPr>
        <w:t>v.v</w:t>
      </w:r>
      <w:r>
        <w:rPr>
          <w:rStyle w:val="16"/>
          <w:rFonts w:eastAsia="SimSun"/>
        </w:rPr>
        <w:t xml:space="preserve">.) </w:t>
      </w:r>
      <w:r>
        <w:rPr>
          <w:rStyle w:val="16"/>
          <w:rFonts w:hint="default" w:eastAsia="SimSun"/>
          <w:lang w:val="en-US"/>
        </w:rPr>
        <w:t>hoặc giá trị cần thiết</w:t>
      </w:r>
      <w:r>
        <w:rPr>
          <w:rStyle w:val="16"/>
          <w:rFonts w:eastAsia="SimSun"/>
        </w:rPr>
        <w:t xml:space="preserve"> (1000, 0, …), </w:t>
      </w:r>
      <w:r>
        <w:rPr>
          <w:rStyle w:val="16"/>
          <w:rFonts w:hint="default" w:eastAsia="SimSun"/>
          <w:lang w:val="en-US"/>
        </w:rPr>
        <w:t>người dùng chỉ có thể bật hoặc tắt bộ lọc này</w:t>
      </w:r>
      <w:r>
        <w:rPr>
          <w:rStyle w:val="16"/>
          <w:rFonts w:eastAsia="SimSun"/>
        </w:rPr>
        <w:t>:</w:t>
      </w:r>
    </w:p>
    <w:p w14:paraId="3BDD2B05">
      <w:pPr>
        <w:spacing w:before="120" w:after="120" w:line="259" w:lineRule="auto"/>
        <w:jc w:val="both"/>
        <w:rPr>
          <w:rFonts w:ascii="Verdana" w:hAnsi="Verdana" w:eastAsia="SimSun" w:cs="Verdana"/>
          <w:color w:val="000000"/>
          <w:sz w:val="22"/>
          <w:szCs w:val="22"/>
        </w:rPr>
      </w:pPr>
      <w:r>
        <w:drawing>
          <wp:inline distT="0" distB="0" distL="114300" distR="114300">
            <wp:extent cx="4819650" cy="3171825"/>
            <wp:effectExtent l="0" t="0" r="0" b="0"/>
            <wp:docPr id="5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62"/>
                    <pic:cNvPicPr>
                      <a:picLocks noChangeAspect="1"/>
                    </pic:cNvPicPr>
                  </pic:nvPicPr>
                  <pic:blipFill>
                    <a:blip r:embed="rId54"/>
                    <a:stretch>
                      <a:fillRect/>
                    </a:stretch>
                  </pic:blipFill>
                  <pic:spPr>
                    <a:xfrm>
                      <a:off x="0" y="0"/>
                      <a:ext cx="4819650" cy="3171825"/>
                    </a:xfrm>
                    <a:prstGeom prst="rect">
                      <a:avLst/>
                    </a:prstGeom>
                    <a:noFill/>
                    <a:ln w="9525">
                      <a:noFill/>
                    </a:ln>
                  </pic:spPr>
                </pic:pic>
              </a:graphicData>
            </a:graphic>
          </wp:inline>
        </w:drawing>
      </w:r>
    </w:p>
    <w:p w14:paraId="394D6D28">
      <w:pPr>
        <w:spacing w:before="120" w:after="120" w:line="259" w:lineRule="auto"/>
        <w:ind w:firstLine="720"/>
        <w:jc w:val="both"/>
        <w:rPr>
          <w:rFonts w:ascii="Verdana" w:hAnsi="Verdana" w:eastAsia="SimSun" w:cs="Verdana"/>
          <w:color w:val="000000"/>
          <w:sz w:val="22"/>
          <w:szCs w:val="22"/>
        </w:rPr>
      </w:pPr>
      <w:r>
        <w:rPr>
          <w:rStyle w:val="16"/>
          <w:rFonts w:ascii="Verdana" w:eastAsia="SimSun"/>
          <w:lang w:val="en-US"/>
        </w:rPr>
        <w:t>Ở</w:t>
      </w:r>
      <w:r>
        <w:rPr>
          <w:rStyle w:val="16"/>
          <w:rFonts w:hint="default" w:ascii="Verdana" w:eastAsia="SimSun"/>
          <w:lang w:val="en-US"/>
        </w:rPr>
        <w:t xml:space="preserve"> chế độ</w:t>
      </w:r>
      <w:r>
        <w:rPr>
          <w:rStyle w:val="16"/>
          <w:rFonts w:eastAsia="SimSun"/>
        </w:rPr>
        <w:t xml:space="preserve"> Enterprise, </w:t>
      </w:r>
      <w:r>
        <w:rPr>
          <w:rStyle w:val="16"/>
          <w:rFonts w:hint="default" w:eastAsia="SimSun"/>
        </w:rPr>
        <w:t>bạn cũng có thể thiết lập chế độ xem như vậy bằng cách nhấp chuột phải vào bộ lọc và chọn</w:t>
      </w:r>
      <w:r>
        <w:rPr>
          <w:rStyle w:val="16"/>
          <w:rFonts w:eastAsia="SimSun"/>
        </w:rPr>
        <w:t xml:space="preserve"> "Set presentation" </w:t>
      </w:r>
      <w:r>
        <w:rPr>
          <w:rStyle w:val="16"/>
          <w:rFonts w:hint="default" w:eastAsia="SimSun"/>
        </w:rPr>
        <w:t xml:space="preserve">hoặc bằng cách </w:t>
      </w:r>
      <w:r>
        <w:rPr>
          <w:rStyle w:val="16"/>
          <w:rFonts w:hint="default" w:ascii="Verdana" w:eastAsia="SimSun"/>
          <w:lang w:val="en-US"/>
        </w:rPr>
        <w:t xml:space="preserve">đặt dấu hộp kiểm </w:t>
      </w:r>
      <w:r>
        <w:rPr>
          <w:rStyle w:val="16"/>
          <w:rFonts w:eastAsia="SimSun"/>
        </w:rPr>
        <w:t xml:space="preserve">"Detailed" </w:t>
      </w:r>
      <w:r>
        <w:rPr>
          <w:rStyle w:val="16"/>
          <w:rFonts w:hint="default" w:eastAsia="SimSun"/>
          <w:lang w:val="en-US"/>
        </w:rPr>
        <w:t>trong menu con</w:t>
      </w:r>
      <w:r>
        <w:rPr>
          <w:rStyle w:val="16"/>
          <w:rFonts w:eastAsia="SimSun"/>
        </w:rPr>
        <w:t xml:space="preserve"> "More actions",</w:t>
      </w:r>
      <w:r>
        <w:rPr>
          <w:rStyle w:val="16"/>
          <w:rFonts w:hint="default" w:eastAsia="SimSun"/>
          <w:lang w:val="en-US"/>
        </w:rPr>
        <w:t xml:space="preserve"> khi đó thành phần của các cột trong bảng chọn sẽ hiển thị giống như trong chế độ </w:t>
      </w:r>
      <w:r>
        <w:rPr>
          <w:rStyle w:val="16"/>
          <w:rFonts w:eastAsia="SimSun"/>
        </w:rPr>
        <w:t>Designer:</w:t>
      </w:r>
    </w:p>
    <w:p w14:paraId="6BB700ED">
      <w:pPr>
        <w:spacing w:before="120" w:after="120" w:line="259" w:lineRule="auto"/>
        <w:jc w:val="both"/>
        <w:rPr>
          <w:rFonts w:ascii="Verdana" w:hAnsi="Verdana" w:eastAsia="SimSun" w:cs="Verdana"/>
          <w:color w:val="000000"/>
          <w:sz w:val="22"/>
          <w:szCs w:val="22"/>
        </w:rPr>
      </w:pPr>
      <w:r>
        <w:drawing>
          <wp:inline distT="0" distB="0" distL="114300" distR="114300">
            <wp:extent cx="5266690" cy="2435860"/>
            <wp:effectExtent l="0" t="0" r="0" b="0"/>
            <wp:docPr id="5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63"/>
                    <pic:cNvPicPr>
                      <a:picLocks noChangeAspect="1"/>
                    </pic:cNvPicPr>
                  </pic:nvPicPr>
                  <pic:blipFill>
                    <a:blip r:embed="rId55"/>
                    <a:stretch>
                      <a:fillRect/>
                    </a:stretch>
                  </pic:blipFill>
                  <pic:spPr>
                    <a:xfrm>
                      <a:off x="0" y="0"/>
                      <a:ext cx="5266690" cy="2435860"/>
                    </a:xfrm>
                    <a:prstGeom prst="rect">
                      <a:avLst/>
                    </a:prstGeom>
                    <a:noFill/>
                    <a:ln w="9525">
                      <a:noFill/>
                    </a:ln>
                  </pic:spPr>
                </pic:pic>
              </a:graphicData>
            </a:graphic>
          </wp:inline>
        </w:drawing>
      </w:r>
    </w:p>
    <w:p w14:paraId="0477936B">
      <w:pPr>
        <w:spacing w:before="120" w:after="120" w:line="259" w:lineRule="auto"/>
        <w:ind w:firstLine="720"/>
        <w:jc w:val="both"/>
        <w:rPr>
          <w:rStyle w:val="16"/>
          <w:rFonts w:hint="default" w:eastAsia="SimSun"/>
          <w:lang w:val="en-US"/>
        </w:rPr>
      </w:pPr>
      <w:r>
        <w:rPr>
          <w:rStyle w:val="16"/>
          <w:rFonts w:hint="default" w:eastAsia="SimSun"/>
          <w:lang w:val="en-US"/>
        </w:rPr>
        <w:t xml:space="preserve">Cuối cùng, cần lưu ý rằng, người dùng có thể tự thay đổi cấu trúc của báo cáo tạo ra: thêm / thay đổi / xóa nhóm, bảng và cả sơ đồ. Người dùng không thể thay đổi tập hợp dữ liệu (data sets), tham số (parameters), </w:t>
      </w:r>
      <w:r>
        <w:rPr>
          <w:rStyle w:val="16"/>
          <w:rFonts w:hint="default" w:eastAsia="SimSun"/>
          <w:b w:val="0"/>
          <w:bCs w:val="0"/>
          <w:lang w:val="en-US"/>
        </w:rPr>
        <w:t>nguồn</w:t>
      </w:r>
      <w:r>
        <w:rPr>
          <w:rStyle w:val="16"/>
          <w:rFonts w:hint="default" w:eastAsia="SimSun"/>
          <w:lang w:val="en-US"/>
        </w:rPr>
        <w:t xml:space="preserve"> (</w:t>
      </w:r>
      <w:r>
        <w:rPr>
          <w:rStyle w:val="16"/>
          <w:rFonts w:eastAsia="SimSun"/>
        </w:rPr>
        <w:t>resources</w:t>
      </w:r>
      <w:r>
        <w:rPr>
          <w:rStyle w:val="16"/>
          <w:rFonts w:hint="default" w:eastAsia="SimSun"/>
          <w:lang w:val="en-US"/>
        </w:rPr>
        <w:t>), vì vậy đôi khi lập trình viên chọn một số trường bổ sung không đưa mặc định vào báo cáo, nhưng rất có thể cần thiết cho người dùng nào đó, nên người dùng có thể tự thay đổi báo cáo mà không cần đến sự trợ giúp của lập trình viên.</w:t>
      </w:r>
    </w:p>
    <w:p w14:paraId="27D29000">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Đó là toàn bộ quá trình tạo dựng một báo cáo đơn giản</w:t>
      </w:r>
      <w:r>
        <w:rPr>
          <w:rStyle w:val="16"/>
          <w:rFonts w:eastAsia="SimSun"/>
        </w:rPr>
        <w:t>.</w:t>
      </w:r>
    </w:p>
    <w:p w14:paraId="2C1BA520">
      <w:pPr>
        <w:spacing w:before="120" w:after="120" w:line="259" w:lineRule="auto"/>
        <w:ind w:firstLine="720"/>
        <w:jc w:val="both"/>
        <w:rPr>
          <w:rFonts w:ascii="Verdana" w:hAnsi="Verdana" w:eastAsia="SimSun" w:cs="Verdana"/>
          <w:color w:val="000000"/>
          <w:sz w:val="22"/>
          <w:szCs w:val="22"/>
        </w:rPr>
      </w:pPr>
    </w:p>
    <w:p w14:paraId="30AF6BB8">
      <w:pPr>
        <w:spacing w:before="120" w:after="120" w:line="259" w:lineRule="auto"/>
        <w:ind w:firstLine="720"/>
        <w:jc w:val="both"/>
        <w:rPr>
          <w:rFonts w:ascii="Verdana" w:hAnsi="Verdana" w:eastAsia="SimSun" w:cs="Verdana"/>
          <w:color w:val="000000"/>
          <w:sz w:val="22"/>
          <w:szCs w:val="22"/>
        </w:rPr>
      </w:pPr>
    </w:p>
    <w:p w14:paraId="1175A11E">
      <w:pPr>
        <w:spacing w:before="120" w:after="120" w:line="259" w:lineRule="auto"/>
        <w:jc w:val="both"/>
        <w:rPr>
          <w:rFonts w:ascii="Verdana" w:hAnsi="Verdana" w:eastAsia="SimSun" w:cs="Verdana"/>
          <w:color w:val="000000"/>
          <w:sz w:val="22"/>
          <w:szCs w:val="22"/>
        </w:rPr>
      </w:pPr>
      <w:r>
        <w:rPr>
          <w:rFonts w:hint="default" w:ascii="Verdana" w:hAnsi="Verdana" w:eastAsia="Verdana" w:cs="Verdana"/>
          <w:color w:val="2F5496"/>
          <w:sz w:val="28"/>
          <w:szCs w:val="28"/>
          <w:lang w:val="en-US"/>
        </w:rPr>
        <w:t>Báo cáo phức tạp</w:t>
      </w:r>
    </w:p>
    <w:p w14:paraId="2456C6F7">
      <w:pPr>
        <w:spacing w:before="120" w:after="120" w:line="259" w:lineRule="auto"/>
        <w:ind w:firstLine="720"/>
        <w:jc w:val="both"/>
        <w:rPr>
          <w:rStyle w:val="16"/>
          <w:rFonts w:hint="default" w:eastAsia="SimSun"/>
          <w:lang w:val="en-US"/>
        </w:rPr>
      </w:pPr>
      <w:r>
        <w:rPr>
          <w:rStyle w:val="16"/>
          <w:rFonts w:hint="default" w:eastAsia="SimSun"/>
          <w:lang w:val="en-US"/>
        </w:rPr>
        <w:t>Bây giờ tôi sẽ trình bày một quy trình xây dựng báo cáo bằng cách sử dụng một số công cụ chưa được nhắc đến trước đây của hệ thống dàn dựng dữ liệu: tập hợp dữ liệu (data set) có kiểu “object”, liên kết tập hợp dữ liệu (</w:t>
      </w:r>
      <w:r>
        <w:rPr>
          <w:rStyle w:val="16"/>
          <w:rFonts w:eastAsia="SimSun"/>
          <w:lang w:val="ru-RU"/>
        </w:rPr>
        <w:t xml:space="preserve">data set </w:t>
      </w:r>
      <w:r>
        <w:rPr>
          <w:rStyle w:val="16"/>
          <w:rFonts w:eastAsia="SimSun"/>
        </w:rPr>
        <w:t>links</w:t>
      </w:r>
      <w:r>
        <w:rPr>
          <w:rStyle w:val="16"/>
          <w:rFonts w:hint="default" w:eastAsia="SimSun"/>
          <w:lang w:val="en-US"/>
        </w:rPr>
        <w:t>), các trường được tính toán (</w:t>
      </w:r>
      <w:r>
        <w:rPr>
          <w:rStyle w:val="16"/>
          <w:rFonts w:eastAsia="SimSun"/>
          <w:lang w:val="ru-RU"/>
        </w:rPr>
        <w:t>calculated fields</w:t>
      </w:r>
      <w:r>
        <w:rPr>
          <w:rStyle w:val="16"/>
          <w:rFonts w:hint="default" w:eastAsia="SimSun"/>
          <w:lang w:val="en-US"/>
        </w:rPr>
        <w:t>).</w:t>
      </w:r>
    </w:p>
    <w:p w14:paraId="3F353455">
      <w:pPr>
        <w:spacing w:before="120" w:after="120" w:line="259" w:lineRule="auto"/>
        <w:ind w:firstLine="720"/>
        <w:jc w:val="both"/>
        <w:rPr>
          <w:rStyle w:val="16"/>
          <w:rFonts w:eastAsia="SimSun"/>
          <w:lang w:val="ru-RU"/>
        </w:rPr>
      </w:pPr>
      <w:r>
        <w:rPr>
          <w:rStyle w:val="16"/>
          <w:rFonts w:hint="default" w:eastAsia="SimSun"/>
          <w:lang w:val="en-US"/>
        </w:rPr>
        <w:t>Bởi vì cơ sở thông tin của chúng ta không lưu trữ thông tin đầy đủ về nhân sự, thay vào đó là thông tin đơn giản nhất như: ai làm việc ở phòng ban nào và nắm giữ vị trí nào từ ngày nào, hoặc nhân viên nghỉ việc khi nào. Hồ sơ nhân sự chi tiết được lưu trong một chương trình riêng, không nhất thiết phải trên nền tảng 1C, mà chúng ta gọi là HRM. Trong chương trình HRM riêng này có dữ liệu về giờ công của nhân viên, mức lương trong tháng được tính toán và những thông tin khác</w:t>
      </w:r>
      <w:r>
        <w:rPr>
          <w:rStyle w:val="16"/>
          <w:rFonts w:eastAsia="SimSun"/>
          <w:lang w:val="ru-RU"/>
        </w:rPr>
        <w:t>.</w:t>
      </w:r>
    </w:p>
    <w:p w14:paraId="157A3F4D">
      <w:pPr>
        <w:spacing w:before="120" w:after="120" w:line="259" w:lineRule="auto"/>
        <w:ind w:firstLine="720"/>
        <w:jc w:val="both"/>
        <w:rPr>
          <w:rStyle w:val="16"/>
          <w:rFonts w:eastAsia="SimSun"/>
          <w:lang w:val="ru-RU"/>
        </w:rPr>
      </w:pPr>
      <w:r>
        <w:rPr>
          <w:rStyle w:val="16"/>
          <w:rFonts w:hint="default" w:eastAsia="SimSun"/>
          <w:lang w:val="en-US"/>
        </w:rPr>
        <w:t>Giả sử,</w:t>
      </w:r>
      <w:r>
        <w:rPr>
          <w:rStyle w:val="16"/>
          <w:rFonts w:hint="default" w:eastAsia="SimSun"/>
          <w:lang w:val="ru-RU"/>
        </w:rPr>
        <w:t xml:space="preserve"> tôi nhận </w:t>
      </w:r>
      <w:r>
        <w:rPr>
          <w:rStyle w:val="16"/>
          <w:rFonts w:hint="default" w:eastAsia="SimSun"/>
          <w:lang w:val="en-US"/>
        </w:rPr>
        <w:t xml:space="preserve">một </w:t>
      </w:r>
      <w:r>
        <w:rPr>
          <w:rStyle w:val="16"/>
          <w:rFonts w:hint="default" w:eastAsia="SimSun"/>
          <w:lang w:val="ru-RU"/>
        </w:rPr>
        <w:t xml:space="preserve">nhiệm vụ </w:t>
      </w:r>
      <w:r>
        <w:rPr>
          <w:rStyle w:val="16"/>
          <w:rFonts w:hint="default" w:eastAsia="SimSun"/>
          <w:lang w:val="en-US"/>
        </w:rPr>
        <w:t xml:space="preserve">chỉnh sửa </w:t>
      </w:r>
      <w:r>
        <w:rPr>
          <w:rStyle w:val="16"/>
          <w:rFonts w:hint="default" w:eastAsia="SimSun"/>
          <w:lang w:val="ru-RU"/>
        </w:rPr>
        <w:t>cấu hình để có thể nhập thông tin hoạt động về tiền thưởng và tiền phạt của nhân viên, vì nhân viên làm việc trong cơ sở thông tin thương mại</w:t>
      </w:r>
      <w:r>
        <w:rPr>
          <w:rStyle w:val="16"/>
          <w:rFonts w:hint="default" w:eastAsia="SimSun"/>
          <w:lang w:val="en-US"/>
        </w:rPr>
        <w:t xml:space="preserve"> và</w:t>
      </w:r>
      <w:r>
        <w:rPr>
          <w:rStyle w:val="16"/>
          <w:rFonts w:hint="default" w:eastAsia="SimSun"/>
          <w:lang w:val="ru-RU"/>
        </w:rPr>
        <w:t xml:space="preserve"> không có quyền truy cập vào hệ thống HRM. </w:t>
      </w:r>
      <w:r>
        <w:rPr>
          <w:rStyle w:val="16"/>
          <w:rFonts w:hint="default" w:eastAsia="SimSun"/>
          <w:lang w:val="en-US"/>
        </w:rPr>
        <w:t>Sau này</w:t>
      </w:r>
      <w:r>
        <w:rPr>
          <w:rStyle w:val="16"/>
          <w:rFonts w:hint="default" w:eastAsia="SimSun"/>
          <w:lang w:val="ru-RU"/>
        </w:rPr>
        <w:t xml:space="preserve">, thông tin đã nhập sẽ được chuyển </w:t>
      </w:r>
      <w:r>
        <w:rPr>
          <w:rStyle w:val="16"/>
          <w:rFonts w:hint="default" w:eastAsia="SimSun"/>
          <w:lang w:val="en-US"/>
        </w:rPr>
        <w:t xml:space="preserve">sang </w:t>
      </w:r>
      <w:r>
        <w:rPr>
          <w:rStyle w:val="16"/>
          <w:rFonts w:hint="default" w:eastAsia="SimSun"/>
          <w:lang w:val="ru-RU"/>
        </w:rPr>
        <w:t>hệ thống HRM.</w:t>
      </w:r>
    </w:p>
    <w:p w14:paraId="02689CCE">
      <w:pPr>
        <w:spacing w:before="120" w:after="120" w:line="259" w:lineRule="auto"/>
        <w:ind w:firstLine="720"/>
        <w:jc w:val="both"/>
        <w:rPr>
          <w:rStyle w:val="16"/>
          <w:rFonts w:hint="default" w:eastAsia="SimSun"/>
          <w:lang w:val="en-US"/>
        </w:rPr>
      </w:pPr>
      <w:r>
        <w:rPr>
          <w:rStyle w:val="16"/>
          <w:rFonts w:hint="default" w:eastAsia="SimSun"/>
          <w:lang w:val="en-US"/>
        </w:rPr>
        <w:t>Ngoài ra, nhân viên cần được truy cập đến thông tin về thời gian làm việc và số tiền lương đã tính. Để thực hiện yêu cầu này, tôi cần tạo báo cáo trong cấu hình thương mại, trong đó cho phép người dùng xem số giờ công và số tiền lương trong tháng hiện tại của từng nhân viên. Báo cáo chỉ được bao gồm các nhân viên đang làm việc tại ngày lập báo cáo (ngày hiện tại), được xác định bởi giá trị của số đo “</w:t>
      </w:r>
      <w:r>
        <w:rPr>
          <w:rStyle w:val="16"/>
          <w:rFonts w:eastAsia="SimSun"/>
          <w:lang w:val="ru-RU"/>
        </w:rPr>
        <w:t>"Work</w:t>
      </w:r>
      <w:r>
        <w:rPr>
          <w:rStyle w:val="16"/>
          <w:rFonts w:eastAsia="SimSun"/>
        </w:rPr>
        <w:t>s</w:t>
      </w:r>
      <w:r>
        <w:rPr>
          <w:rStyle w:val="16"/>
          <w:rFonts w:eastAsia="SimSun"/>
          <w:lang w:val="ru-RU"/>
        </w:rPr>
        <w:t>"</w:t>
      </w:r>
      <w:r>
        <w:rPr>
          <w:rStyle w:val="16"/>
          <w:rFonts w:hint="default" w:eastAsia="SimSun"/>
          <w:lang w:val="en-US"/>
        </w:rPr>
        <w:t xml:space="preserve"> trong biểu ghi thông tin (</w:t>
      </w:r>
      <w:r>
        <w:rPr>
          <w:rStyle w:val="16"/>
          <w:rFonts w:eastAsia="SimSun"/>
          <w:lang w:val="ru-RU"/>
        </w:rPr>
        <w:t>information register</w:t>
      </w:r>
      <w:r>
        <w:rPr>
          <w:rStyle w:val="16"/>
          <w:rFonts w:hint="default" w:eastAsia="SimSun"/>
          <w:lang w:val="en-US"/>
        </w:rPr>
        <w:t>) “</w:t>
      </w:r>
      <w:r>
        <w:rPr>
          <w:rStyle w:val="16"/>
          <w:rFonts w:eastAsia="SimSun"/>
          <w:lang w:val="ru-RU"/>
        </w:rPr>
        <w:t>Employees</w:t>
      </w:r>
      <w:r>
        <w:rPr>
          <w:rStyle w:val="16"/>
          <w:rFonts w:hint="default" w:eastAsia="SimSun"/>
          <w:lang w:val="en-US"/>
        </w:rPr>
        <w:t>”.</w:t>
      </w:r>
    </w:p>
    <w:p w14:paraId="47A9CE43">
      <w:pPr>
        <w:spacing w:before="120" w:after="120" w:line="259" w:lineRule="auto"/>
        <w:jc w:val="both"/>
        <w:rPr>
          <w:rFonts w:ascii="Verdana" w:hAnsi="Verdana" w:eastAsia="SimSun" w:cs="Verdana"/>
          <w:color w:val="000000"/>
          <w:sz w:val="22"/>
          <w:szCs w:val="22"/>
          <w:lang w:val="ru-RU"/>
        </w:rPr>
      </w:pPr>
      <w:r>
        <w:drawing>
          <wp:inline distT="0" distB="0" distL="114300" distR="114300">
            <wp:extent cx="4857750" cy="2152650"/>
            <wp:effectExtent l="0" t="0" r="0" b="0"/>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pic:cNvPicPr>
                      <a:picLocks noChangeAspect="1"/>
                    </pic:cNvPicPr>
                  </pic:nvPicPr>
                  <pic:blipFill>
                    <a:blip r:embed="rId56"/>
                    <a:stretch>
                      <a:fillRect/>
                    </a:stretch>
                  </pic:blipFill>
                  <pic:spPr>
                    <a:xfrm>
                      <a:off x="0" y="0"/>
                      <a:ext cx="4857750" cy="2152650"/>
                    </a:xfrm>
                    <a:prstGeom prst="rect">
                      <a:avLst/>
                    </a:prstGeom>
                    <a:noFill/>
                    <a:ln w="9525">
                      <a:noFill/>
                    </a:ln>
                  </pic:spPr>
                </pic:pic>
              </a:graphicData>
            </a:graphic>
          </wp:inline>
        </w:drawing>
      </w:r>
    </w:p>
    <w:p w14:paraId="485CB9E9">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Thông tin đầy đủ cần hiển thị trên báo cáo như sau: nhân viên (</w:t>
      </w:r>
      <w:r>
        <w:rPr>
          <w:rStyle w:val="16"/>
          <w:rFonts w:eastAsia="SimSun"/>
          <w:lang w:val="ru-RU"/>
        </w:rPr>
        <w:t>employee</w:t>
      </w:r>
      <w:r>
        <w:rPr>
          <w:rStyle w:val="16"/>
          <w:rFonts w:hint="default" w:eastAsia="SimSun"/>
          <w:lang w:val="en-US"/>
        </w:rPr>
        <w:t>), giờ công (</w:t>
      </w:r>
      <w:r>
        <w:rPr>
          <w:rStyle w:val="16"/>
          <w:rFonts w:eastAsia="SimSun"/>
          <w:lang w:val="ru-RU"/>
        </w:rPr>
        <w:t>number of hours worked</w:t>
      </w:r>
      <w:r>
        <w:rPr>
          <w:rStyle w:val="16"/>
          <w:rFonts w:hint="default" w:eastAsia="SimSun"/>
          <w:lang w:val="en-US"/>
        </w:rPr>
        <w:t>), tiền lương đã tính (</w:t>
      </w:r>
      <w:r>
        <w:rPr>
          <w:rStyle w:val="16"/>
          <w:rFonts w:eastAsia="SimSun"/>
          <w:lang w:val="ru-RU"/>
        </w:rPr>
        <w:t>calculated salary</w:t>
      </w:r>
      <w:r>
        <w:rPr>
          <w:rStyle w:val="16"/>
          <w:rFonts w:hint="default" w:eastAsia="SimSun"/>
          <w:lang w:val="en-US"/>
        </w:rPr>
        <w:t>), tiền thưởng/tiền phạt (</w:t>
      </w:r>
      <w:r>
        <w:rPr>
          <w:rStyle w:val="16"/>
          <w:rFonts w:eastAsia="SimSun"/>
          <w:lang w:val="ru-RU"/>
        </w:rPr>
        <w:t>bonuses/</w:t>
      </w:r>
      <w:r>
        <w:rPr>
          <w:rStyle w:val="16"/>
          <w:rFonts w:eastAsia="SimSun"/>
        </w:rPr>
        <w:t>fines</w:t>
      </w:r>
      <w:r>
        <w:rPr>
          <w:rStyle w:val="16"/>
          <w:rFonts w:hint="default" w:eastAsia="SimSun"/>
          <w:lang w:val="en-US"/>
        </w:rPr>
        <w:t xml:space="preserve">) (nhập vào chương trình hiện tại, có thể là số âm), số tiền phải trả được tính theo công thức </w:t>
      </w:r>
      <w:r>
        <w:rPr>
          <w:rStyle w:val="16"/>
          <w:rFonts w:eastAsia="SimSun"/>
          <w:lang w:val="ru-RU"/>
        </w:rPr>
        <w:t>&lt;calculated salary + bonuses/</w:t>
      </w:r>
      <w:r>
        <w:rPr>
          <w:rStyle w:val="16"/>
          <w:rFonts w:eastAsia="SimSun"/>
        </w:rPr>
        <w:t>fines</w:t>
      </w:r>
      <w:r>
        <w:rPr>
          <w:rStyle w:val="16"/>
          <w:rFonts w:eastAsia="SimSun"/>
          <w:lang w:val="ru-RU"/>
        </w:rPr>
        <w:t xml:space="preserve">&gt;. </w:t>
      </w:r>
      <w:r>
        <w:rPr>
          <w:rStyle w:val="16"/>
          <w:rFonts w:hint="default" w:eastAsia="SimSun"/>
          <w:lang w:val="en-US"/>
        </w:rPr>
        <w:t>Nếu kết quả tính toán là số tiền phải trả nhỏ hơn 0 (nghĩa là số tiền phạt nhiều hơn số tiền lương) thì trên báo cáo hiển thị giá trị 0</w:t>
      </w:r>
      <w:r>
        <w:rPr>
          <w:rStyle w:val="16"/>
          <w:rFonts w:eastAsia="SimSun"/>
          <w:lang w:val="ru-RU"/>
        </w:rPr>
        <w:t>.</w:t>
      </w:r>
    </w:p>
    <w:p w14:paraId="4003E436">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 xml:space="preserve">Giả sử rằng, hệ thống </w:t>
      </w:r>
      <w:r>
        <w:rPr>
          <w:rStyle w:val="16"/>
          <w:rFonts w:eastAsia="SimSun"/>
          <w:lang w:val="ru-RU"/>
        </w:rPr>
        <w:t>HRM</w:t>
      </w:r>
      <w:r>
        <w:rPr>
          <w:rStyle w:val="16"/>
          <w:rFonts w:hint="default" w:eastAsia="SimSun"/>
          <w:lang w:val="en-US"/>
        </w:rPr>
        <w:t xml:space="preserve"> có một service chấp nhận các yêu cầu và trả về một bảng dữ liệu để phản hồi trên biểu mẫu</w:t>
      </w:r>
    </w:p>
    <w:p w14:paraId="639A7D75">
      <w:pPr>
        <w:spacing w:before="120" w:after="120" w:line="259" w:lineRule="auto"/>
        <w:ind w:firstLine="720"/>
        <w:jc w:val="both"/>
        <w:rPr>
          <w:rFonts w:ascii="Verdana" w:hAnsi="Verdana" w:eastAsia="SimSun" w:cs="Verdana"/>
          <w:color w:val="000000"/>
          <w:sz w:val="22"/>
          <w:szCs w:val="22"/>
          <w:lang w:val="ru-RU"/>
        </w:rPr>
      </w:pPr>
      <w:r>
        <w:rPr>
          <w:rStyle w:val="16"/>
          <w:rFonts w:eastAsia="SimSun"/>
          <w:lang w:val="ru-RU"/>
        </w:rPr>
        <w:t xml:space="preserve">Employee - </w:t>
      </w:r>
      <w:r>
        <w:rPr>
          <w:rStyle w:val="16"/>
          <w:rFonts w:eastAsia="SimSun"/>
        </w:rPr>
        <w:t xml:space="preserve">Company - </w:t>
      </w:r>
      <w:r>
        <w:rPr>
          <w:rStyle w:val="16"/>
          <w:rFonts w:eastAsia="SimSun"/>
          <w:lang w:val="ru-RU"/>
        </w:rPr>
        <w:t>NumberOfHours - CurrentSalary</w:t>
      </w:r>
    </w:p>
    <w:p w14:paraId="7565B7AA">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 xml:space="preserve">Do </w:t>
      </w:r>
      <w:r>
        <w:rPr>
          <w:rStyle w:val="16"/>
          <w:rFonts w:hint="default" w:eastAsia="SimSun"/>
          <w:lang w:val="ru-RU"/>
        </w:rPr>
        <w:t xml:space="preserve">đó, để xây dựng báo cáo cần thiết, cần </w:t>
      </w:r>
      <w:r>
        <w:rPr>
          <w:rStyle w:val="16"/>
          <w:rFonts w:hint="default" w:eastAsia="SimSun"/>
          <w:lang w:val="en-US"/>
        </w:rPr>
        <w:t>kết nối</w:t>
      </w:r>
      <w:r>
        <w:rPr>
          <w:rStyle w:val="16"/>
          <w:rFonts w:hint="default" w:eastAsia="SimSun"/>
          <w:lang w:val="ru-RU"/>
        </w:rPr>
        <w:t xml:space="preserve"> với </w:t>
      </w:r>
      <w:r>
        <w:rPr>
          <w:rStyle w:val="16"/>
          <w:rFonts w:hint="default" w:eastAsia="SimSun"/>
          <w:lang w:val="en-US"/>
        </w:rPr>
        <w:t>service</w:t>
      </w:r>
      <w:r>
        <w:rPr>
          <w:rStyle w:val="16"/>
          <w:rFonts w:hint="default" w:eastAsia="SimSun"/>
          <w:lang w:val="ru-RU"/>
        </w:rPr>
        <w:t xml:space="preserve"> để lấy một phần dữ liệu và lấy phần còn lại từ cơ sở thông tin. Dữ liệu nhận được từ </w:t>
      </w:r>
      <w:r>
        <w:rPr>
          <w:rStyle w:val="16"/>
          <w:rFonts w:hint="default" w:eastAsia="SimSun"/>
          <w:lang w:val="en-US"/>
        </w:rPr>
        <w:t>service</w:t>
      </w:r>
      <w:r>
        <w:rPr>
          <w:rStyle w:val="16"/>
          <w:rFonts w:hint="default" w:eastAsia="SimSun"/>
          <w:lang w:val="ru-RU"/>
        </w:rPr>
        <w:t xml:space="preserve"> không được lưu trữ trong cơ sở thông tin, </w:t>
      </w:r>
      <w:r>
        <w:rPr>
          <w:rStyle w:val="16"/>
          <w:rFonts w:hint="default" w:eastAsia="SimSun"/>
          <w:lang w:val="en-US"/>
        </w:rPr>
        <w:t>nên</w:t>
      </w:r>
      <w:r>
        <w:rPr>
          <w:rStyle w:val="16"/>
          <w:rFonts w:hint="default" w:eastAsia="SimSun"/>
          <w:lang w:val="ru-RU"/>
        </w:rPr>
        <w:t xml:space="preserve"> chúng ta không thể lấy dữ liệu bằng truy vấn, nhưng chúng ta có thể chuyển dữ liệu đó vào báo cáo bằng cách sử dụng </w:t>
      </w:r>
      <w:r>
        <w:rPr>
          <w:rStyle w:val="16"/>
          <w:rFonts w:hint="default" w:eastAsia="SimSun"/>
          <w:lang w:val="en-US"/>
        </w:rPr>
        <w:t>data set</w:t>
      </w:r>
      <w:r>
        <w:rPr>
          <w:rStyle w:val="16"/>
          <w:rFonts w:hint="default" w:eastAsia="SimSun"/>
          <w:lang w:val="ru-RU"/>
        </w:rPr>
        <w:t xml:space="preserve"> </w:t>
      </w:r>
      <w:r>
        <w:rPr>
          <w:rStyle w:val="16"/>
          <w:rFonts w:hint="default" w:eastAsia="SimSun"/>
          <w:lang w:val="en-US"/>
        </w:rPr>
        <w:t xml:space="preserve">có kiểu </w:t>
      </w:r>
      <w:r>
        <w:rPr>
          <w:rStyle w:val="16"/>
          <w:rFonts w:eastAsia="SimSun"/>
          <w:lang w:val="ru-RU"/>
        </w:rPr>
        <w:t>"Object".</w:t>
      </w:r>
    </w:p>
    <w:p w14:paraId="58EE9480">
      <w:pPr>
        <w:spacing w:before="120" w:after="120" w:line="259" w:lineRule="auto"/>
        <w:ind w:firstLine="720"/>
        <w:jc w:val="both"/>
        <w:rPr>
          <w:rFonts w:ascii="Verdana" w:hAnsi="Verdana" w:eastAsia="SimSun" w:cs="Verdana"/>
          <w:color w:val="000000"/>
          <w:sz w:val="22"/>
          <w:szCs w:val="22"/>
          <w:lang w:val="ru-RU"/>
        </w:rPr>
      </w:pPr>
      <w:r>
        <w:rPr>
          <w:rStyle w:val="16"/>
          <w:rFonts w:ascii="Verdana" w:eastAsia="SimSun"/>
          <w:lang w:val="en-US"/>
        </w:rPr>
        <w:t>Để</w:t>
      </w:r>
      <w:r>
        <w:rPr>
          <w:rStyle w:val="16"/>
          <w:rFonts w:hint="default" w:ascii="Verdana" w:eastAsia="SimSun"/>
          <w:lang w:val="en-US"/>
        </w:rPr>
        <w:t xml:space="preserve"> bắt đầu</w:t>
      </w:r>
      <w:r>
        <w:rPr>
          <w:rStyle w:val="16"/>
          <w:rFonts w:eastAsia="SimSun"/>
          <w:lang w:val="ru-RU"/>
        </w:rPr>
        <w:t xml:space="preserve">, </w:t>
      </w:r>
      <w:r>
        <w:rPr>
          <w:rStyle w:val="16"/>
          <w:rFonts w:hint="default" w:eastAsia="SimSun"/>
          <w:lang w:val="en-US"/>
        </w:rPr>
        <w:t xml:space="preserve">tôi tạo một phân hệ mới </w:t>
      </w:r>
      <w:r>
        <w:rPr>
          <w:rStyle w:val="16"/>
          <w:rFonts w:eastAsia="SimSun"/>
          <w:lang w:val="ru-RU"/>
        </w:rPr>
        <w:t>Salary</w:t>
      </w:r>
      <w:r>
        <w:rPr>
          <w:rStyle w:val="16"/>
          <w:rFonts w:hint="default" w:eastAsia="SimSun"/>
          <w:lang w:val="en-US"/>
        </w:rPr>
        <w:t xml:space="preserve"> trực thuộc phân hệ</w:t>
      </w:r>
      <w:r>
        <w:rPr>
          <w:rStyle w:val="16"/>
          <w:rFonts w:eastAsia="SimSun"/>
          <w:lang w:val="ru-RU"/>
        </w:rPr>
        <w:t xml:space="preserve"> HRM</w:t>
      </w:r>
      <w:r>
        <w:rPr>
          <w:rStyle w:val="16"/>
          <w:rFonts w:hint="default" w:eastAsia="SimSun"/>
          <w:lang w:val="en-US"/>
        </w:rPr>
        <w:t>, tôi sẽ đưa các đối tượng được tạo ra trong nhiệm vụ này vào đó. Tiếp theo, tôi tạo một biểu ghi tích lũy</w:t>
      </w:r>
      <w:r>
        <w:rPr>
          <w:rStyle w:val="16"/>
          <w:rFonts w:eastAsia="SimSun"/>
          <w:lang w:val="ru-RU"/>
        </w:rPr>
        <w:t xml:space="preserve"> </w:t>
      </w:r>
      <w:r>
        <w:rPr>
          <w:rStyle w:val="16"/>
          <w:rFonts w:hint="default" w:eastAsia="SimSun"/>
          <w:lang w:val="en-US"/>
        </w:rPr>
        <w:t>(</w:t>
      </w:r>
      <w:r>
        <w:rPr>
          <w:rStyle w:val="16"/>
          <w:rFonts w:eastAsia="SimSun"/>
          <w:lang w:val="ru-RU"/>
        </w:rPr>
        <w:t>accumulation register</w:t>
      </w:r>
      <w:r>
        <w:rPr>
          <w:rStyle w:val="16"/>
          <w:rFonts w:hint="default" w:eastAsia="SimSun"/>
          <w:lang w:val="en-US"/>
        </w:rPr>
        <w:t>) mới</w:t>
      </w:r>
      <w:r>
        <w:rPr>
          <w:rStyle w:val="16"/>
          <w:rFonts w:eastAsia="SimSun"/>
          <w:lang w:val="ru-RU"/>
        </w:rPr>
        <w:t xml:space="preserve"> BonusesFines</w:t>
      </w:r>
      <w:r>
        <w:rPr>
          <w:rStyle w:val="16"/>
          <w:rFonts w:eastAsia="SimSun"/>
        </w:rPr>
        <w:t>Of</w:t>
      </w:r>
      <w:r>
        <w:rPr>
          <w:rStyle w:val="16"/>
          <w:rFonts w:eastAsia="SimSun"/>
          <w:lang w:val="ru-RU"/>
        </w:rPr>
        <w:t xml:space="preserve">Employees </w:t>
      </w:r>
      <w:r>
        <w:rPr>
          <w:rStyle w:val="16"/>
          <w:rFonts w:hint="default" w:eastAsia="SimSun"/>
          <w:lang w:val="en-US"/>
        </w:rPr>
        <w:t>có kiểu</w:t>
      </w:r>
      <w:r>
        <w:rPr>
          <w:rStyle w:val="16"/>
          <w:rFonts w:eastAsia="SimSun"/>
          <w:lang w:val="ru-RU"/>
        </w:rPr>
        <w:t xml:space="preserve"> "Turnover". </w:t>
      </w:r>
      <w:r>
        <w:rPr>
          <w:rStyle w:val="16"/>
          <w:rFonts w:hint="default" w:eastAsia="SimSun"/>
          <w:lang w:val="en-US"/>
        </w:rPr>
        <w:t>Vì các biểu ghi tích lũy không thể là độc lập, nên tôi cần tạo một chứng từ (document)</w:t>
      </w:r>
      <w:r>
        <w:rPr>
          <w:rStyle w:val="16"/>
          <w:rFonts w:eastAsia="SimSun"/>
          <w:lang w:val="ru-RU"/>
        </w:rPr>
        <w:t xml:space="preserve"> BonusesFinesOfEmployeesRegistration</w:t>
      </w:r>
      <w:r>
        <w:rPr>
          <w:rStyle w:val="16"/>
          <w:rFonts w:eastAsia="SimSun"/>
        </w:rPr>
        <w:t xml:space="preserve"> </w:t>
      </w:r>
      <w:r>
        <w:rPr>
          <w:rStyle w:val="16"/>
          <w:rFonts w:ascii="Verdana" w:eastAsia="SimSun"/>
          <w:lang w:val="en-US"/>
        </w:rPr>
        <w:t>để</w:t>
      </w:r>
      <w:r>
        <w:rPr>
          <w:rStyle w:val="16"/>
          <w:rFonts w:hint="default" w:ascii="Verdana" w:eastAsia="SimSun"/>
          <w:lang w:val="en-US"/>
        </w:rPr>
        <w:t xml:space="preserve"> tạo ra các bản ghi trong biểu ghi. Cấu trúc của biểu ghi như sau</w:t>
      </w:r>
      <w:r>
        <w:rPr>
          <w:rStyle w:val="16"/>
          <w:rFonts w:eastAsia="SimSun"/>
          <w:lang w:val="ru-RU"/>
        </w:rPr>
        <w:t>:</w:t>
      </w:r>
    </w:p>
    <w:p w14:paraId="4717DA87">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Chiều đo (</w:t>
      </w:r>
      <w:r>
        <w:rPr>
          <w:rStyle w:val="16"/>
          <w:rFonts w:eastAsia="SimSun"/>
          <w:lang w:val="ru-RU"/>
        </w:rPr>
        <w:t>Dimensions</w:t>
      </w:r>
      <w:r>
        <w:rPr>
          <w:rStyle w:val="16"/>
          <w:rFonts w:hint="default" w:eastAsia="SimSun"/>
          <w:lang w:val="en-US"/>
        </w:rPr>
        <w:t>)</w:t>
      </w:r>
      <w:r>
        <w:rPr>
          <w:rStyle w:val="16"/>
          <w:rFonts w:eastAsia="SimSun"/>
          <w:lang w:val="ru-RU"/>
        </w:rPr>
        <w:t xml:space="preserve">: Employee, </w:t>
      </w:r>
      <w:r>
        <w:rPr>
          <w:rStyle w:val="16"/>
          <w:rFonts w:eastAsia="SimSun"/>
        </w:rPr>
        <w:t>Company</w:t>
      </w:r>
    </w:p>
    <w:p w14:paraId="6BE2329C">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Số đo (</w:t>
      </w:r>
      <w:r>
        <w:rPr>
          <w:rStyle w:val="16"/>
          <w:rFonts w:eastAsia="SimSun"/>
          <w:lang w:val="ru-RU"/>
        </w:rPr>
        <w:t>Resources</w:t>
      </w:r>
      <w:r>
        <w:rPr>
          <w:rStyle w:val="16"/>
          <w:rFonts w:hint="default" w:eastAsia="SimSun"/>
          <w:lang w:val="en-US"/>
        </w:rPr>
        <w:t>)</w:t>
      </w:r>
      <w:r>
        <w:rPr>
          <w:rStyle w:val="16"/>
          <w:rFonts w:eastAsia="SimSun"/>
          <w:lang w:val="ru-RU"/>
        </w:rPr>
        <w:t>: Bonus, Fine</w:t>
      </w:r>
    </w:p>
    <w:p w14:paraId="13D50CF4">
      <w:pPr>
        <w:spacing w:before="120" w:after="120" w:line="259" w:lineRule="auto"/>
        <w:jc w:val="both"/>
        <w:rPr>
          <w:rFonts w:ascii="Verdana" w:hAnsi="Verdana" w:eastAsia="SimSun" w:cs="Verdana"/>
          <w:color w:val="000000"/>
          <w:sz w:val="22"/>
          <w:szCs w:val="22"/>
        </w:rPr>
      </w:pPr>
      <w:r>
        <w:drawing>
          <wp:inline distT="0" distB="0" distL="114300" distR="114300">
            <wp:extent cx="5267325" cy="1619250"/>
            <wp:effectExtent l="0" t="0" r="0" b="0"/>
            <wp:docPr id="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9"/>
                    <pic:cNvPicPr>
                      <a:picLocks noChangeAspect="1"/>
                    </pic:cNvPicPr>
                  </pic:nvPicPr>
                  <pic:blipFill>
                    <a:blip r:embed="rId57"/>
                    <a:stretch>
                      <a:fillRect/>
                    </a:stretch>
                  </pic:blipFill>
                  <pic:spPr>
                    <a:xfrm>
                      <a:off x="0" y="0"/>
                      <a:ext cx="5267325" cy="1619250"/>
                    </a:xfrm>
                    <a:prstGeom prst="rect">
                      <a:avLst/>
                    </a:prstGeom>
                    <a:noFill/>
                    <a:ln w="9525">
                      <a:noFill/>
                    </a:ln>
                  </pic:spPr>
                </pic:pic>
              </a:graphicData>
            </a:graphic>
          </wp:inline>
        </w:drawing>
      </w:r>
    </w:p>
    <w:p w14:paraId="610DA973">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Tôi sẽ không mô tả quá trình tạo </w:t>
      </w:r>
      <w:r>
        <w:rPr>
          <w:rStyle w:val="16"/>
          <w:rFonts w:hint="default" w:eastAsia="SimSun"/>
          <w:lang w:val="en-US"/>
        </w:rPr>
        <w:t>chứng từ</w:t>
      </w:r>
      <w:r>
        <w:rPr>
          <w:rStyle w:val="16"/>
          <w:rFonts w:hint="default" w:eastAsia="SimSun"/>
        </w:rPr>
        <w:t>, vì chúng ta đã rất quen thuộc với kiến</w:t>
      </w:r>
      <w:r>
        <w:rPr>
          <w:rStyle w:val="16"/>
          <w:rFonts w:hint="default" w:eastAsia="SimSun"/>
          <w:lang w:val="en-US"/>
        </w:rPr>
        <w:t xml:space="preserve"> </w:t>
      </w:r>
      <w:r>
        <w:rPr>
          <w:rStyle w:val="16"/>
          <w:rFonts w:hint="default" w:eastAsia="SimSun"/>
        </w:rPr>
        <w:t xml:space="preserve">thức này. Tiếp theo, tôi nhập </w:t>
      </w:r>
      <w:r>
        <w:rPr>
          <w:rStyle w:val="16"/>
          <w:rFonts w:hint="default" w:eastAsia="SimSun"/>
          <w:lang w:val="en-US"/>
        </w:rPr>
        <w:t>chứng từ</w:t>
      </w:r>
      <w:r>
        <w:rPr>
          <w:rStyle w:val="16"/>
          <w:rFonts w:hint="default" w:eastAsia="SimSun"/>
        </w:rPr>
        <w:t xml:space="preserve"> để điền </w:t>
      </w:r>
      <w:r>
        <w:rPr>
          <w:rStyle w:val="16"/>
          <w:rFonts w:hint="default" w:eastAsia="SimSun"/>
          <w:lang w:val="en-US"/>
        </w:rPr>
        <w:t>vào biểu ghi</w:t>
      </w:r>
      <w:r>
        <w:rPr>
          <w:rStyle w:val="16"/>
          <w:rFonts w:hint="default" w:eastAsia="SimSun"/>
        </w:rPr>
        <w:t xml:space="preserve"> mới với dữ liệu về nhân viên có sẵn trong cơ sở dữ liệu</w:t>
      </w:r>
    </w:p>
    <w:p w14:paraId="69940159">
      <w:pPr>
        <w:spacing w:before="120" w:after="120" w:line="259" w:lineRule="auto"/>
        <w:jc w:val="both"/>
        <w:rPr>
          <w:rFonts w:ascii="Verdana" w:hAnsi="Verdana" w:eastAsia="SimSun" w:cs="Verdana"/>
          <w:color w:val="000000"/>
          <w:sz w:val="22"/>
          <w:szCs w:val="22"/>
        </w:rPr>
      </w:pPr>
      <w:r>
        <w:drawing>
          <wp:inline distT="0" distB="0" distL="114300" distR="114300">
            <wp:extent cx="5266690" cy="1668780"/>
            <wp:effectExtent l="0" t="0" r="0" b="0"/>
            <wp:docPr id="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3"/>
                    <pic:cNvPicPr>
                      <a:picLocks noChangeAspect="1"/>
                    </pic:cNvPicPr>
                  </pic:nvPicPr>
                  <pic:blipFill>
                    <a:blip r:embed="rId58"/>
                    <a:stretch>
                      <a:fillRect/>
                    </a:stretch>
                  </pic:blipFill>
                  <pic:spPr>
                    <a:xfrm>
                      <a:off x="0" y="0"/>
                      <a:ext cx="5266690" cy="1668780"/>
                    </a:xfrm>
                    <a:prstGeom prst="rect">
                      <a:avLst/>
                    </a:prstGeom>
                    <a:noFill/>
                    <a:ln w="9525">
                      <a:noFill/>
                    </a:ln>
                  </pic:spPr>
                </pic:pic>
              </a:graphicData>
            </a:graphic>
          </wp:inline>
        </w:drawing>
      </w:r>
    </w:p>
    <w:p w14:paraId="7A1B5EDB">
      <w:pPr>
        <w:spacing w:before="120" w:after="120" w:line="259" w:lineRule="auto"/>
        <w:ind w:firstLine="720" w:firstLineChars="0"/>
        <w:jc w:val="both"/>
        <w:rPr>
          <w:rStyle w:val="16"/>
          <w:rFonts w:hint="default" w:eastAsia="SimSun"/>
        </w:rPr>
      </w:pPr>
      <w:r>
        <w:rPr>
          <w:rStyle w:val="16"/>
          <w:rFonts w:hint="default" w:eastAsia="SimSun"/>
          <w:lang w:val="en-US"/>
        </w:rPr>
        <w:t>H</w:t>
      </w:r>
      <w:r>
        <w:rPr>
          <w:rStyle w:val="16"/>
          <w:rFonts w:hint="default" w:eastAsia="SimSun"/>
        </w:rPr>
        <w:t>ãy chuyển sang tạo báo cáo. Tôi tạo một báo cáo mới</w:t>
      </w:r>
      <w:r>
        <w:rPr>
          <w:rStyle w:val="16"/>
          <w:rFonts w:hint="default" w:eastAsia="SimSun"/>
          <w:lang w:val="en-US"/>
        </w:rPr>
        <w:t xml:space="preserve">, </w:t>
      </w:r>
      <w:r>
        <w:rPr>
          <w:rStyle w:val="16"/>
          <w:rFonts w:hint="default" w:ascii="Verdana" w:eastAsia="SimSun"/>
          <w:lang w:val="en-US"/>
        </w:rPr>
        <w:t>đặt tên</w:t>
      </w:r>
      <w:r>
        <w:rPr>
          <w:rStyle w:val="16"/>
          <w:rFonts w:hint="default" w:eastAsia="SimSun"/>
        </w:rPr>
        <w:t xml:space="preserve"> là PlannedSalary</w:t>
      </w:r>
      <w:r>
        <w:rPr>
          <w:rStyle w:val="16"/>
          <w:rFonts w:hint="default" w:eastAsia="SimSun"/>
          <w:lang w:val="en-US"/>
        </w:rPr>
        <w:t xml:space="preserve"> và đưa</w:t>
      </w:r>
      <w:r>
        <w:rPr>
          <w:rStyle w:val="16"/>
          <w:rFonts w:hint="default" w:eastAsia="SimSun"/>
        </w:rPr>
        <w:t xml:space="preserve"> nó vào </w:t>
      </w:r>
      <w:r>
        <w:rPr>
          <w:rStyle w:val="16"/>
          <w:rFonts w:hint="default" w:eastAsia="SimSun"/>
          <w:lang w:val="en-US"/>
        </w:rPr>
        <w:t>phân hệ</w:t>
      </w:r>
      <w:r>
        <w:rPr>
          <w:rStyle w:val="16"/>
          <w:rFonts w:hint="default" w:eastAsia="SimSun"/>
        </w:rPr>
        <w:t xml:space="preserve"> Salary. Tiếp theo, tôi tạo </w:t>
      </w:r>
      <w:r>
        <w:rPr>
          <w:rStyle w:val="16"/>
          <w:rFonts w:hint="default" w:eastAsia="SimSun"/>
          <w:lang w:val="en-US"/>
        </w:rPr>
        <w:t>sơ đồ dàn dựng dữ liệu</w:t>
      </w:r>
      <w:r>
        <w:rPr>
          <w:rStyle w:val="16"/>
          <w:rFonts w:hint="default" w:eastAsia="SimSun"/>
        </w:rPr>
        <w:t xml:space="preserve"> chính và thêm </w:t>
      </w:r>
      <w:r>
        <w:rPr>
          <w:rStyle w:val="16"/>
          <w:rFonts w:hint="default" w:eastAsia="SimSun"/>
          <w:lang w:val="en-US"/>
        </w:rPr>
        <w:t>data set có kiểu</w:t>
      </w:r>
      <w:r>
        <w:rPr>
          <w:rStyle w:val="16"/>
          <w:rFonts w:hint="default" w:eastAsia="SimSun"/>
        </w:rPr>
        <w:t xml:space="preserve"> "object"</w:t>
      </w:r>
      <w:r>
        <w:rPr>
          <w:rStyle w:val="16"/>
          <w:rFonts w:hint="default" w:eastAsia="SimSun"/>
          <w:lang w:val="en-US"/>
        </w:rPr>
        <w:t xml:space="preserve"> và đặt tên</w:t>
      </w:r>
      <w:r>
        <w:rPr>
          <w:rStyle w:val="16"/>
          <w:rFonts w:hint="default" w:eastAsia="SimSun"/>
        </w:rPr>
        <w:t xml:space="preserve"> là "CurrentSalaryAccruals"</w:t>
      </w:r>
    </w:p>
    <w:p w14:paraId="7E646ADC">
      <w:pPr>
        <w:spacing w:before="120" w:after="120" w:line="259" w:lineRule="auto"/>
        <w:ind w:firstLine="720" w:firstLineChars="0"/>
        <w:jc w:val="both"/>
        <w:rPr>
          <w:rStyle w:val="16"/>
          <w:rFonts w:hint="default" w:eastAsia="SimSun"/>
        </w:rPr>
      </w:pPr>
      <w:r>
        <w:rPr>
          <w:rStyle w:val="16"/>
          <w:rFonts w:hint="default" w:eastAsia="SimSun"/>
        </w:rPr>
        <w:t xml:space="preserve">Trước hết, tôi </w:t>
      </w:r>
      <w:r>
        <w:rPr>
          <w:rStyle w:val="16"/>
          <w:rFonts w:hint="default" w:eastAsia="SimSun"/>
          <w:lang w:val="en-US"/>
        </w:rPr>
        <w:t xml:space="preserve">cần </w:t>
      </w:r>
      <w:r>
        <w:rPr>
          <w:rStyle w:val="16"/>
          <w:rFonts w:hint="default" w:eastAsia="SimSun"/>
        </w:rPr>
        <w:t xml:space="preserve">chỉ định tên của </w:t>
      </w:r>
      <w:r>
        <w:rPr>
          <w:rStyle w:val="16"/>
          <w:rFonts w:hint="default" w:eastAsia="SimSun"/>
          <w:lang w:val="en-US"/>
        </w:rPr>
        <w:t>data set</w:t>
      </w:r>
      <w:r>
        <w:rPr>
          <w:rStyle w:val="16"/>
          <w:rFonts w:hint="default" w:eastAsia="SimSun"/>
        </w:rPr>
        <w:t xml:space="preserve"> bên ngoài, theo đó dữ liệu này sẽ được chuyển từ </w:t>
      </w:r>
      <w:r>
        <w:rPr>
          <w:rStyle w:val="16"/>
          <w:rFonts w:hint="default" w:eastAsia="SimSun"/>
          <w:lang w:val="en-US"/>
        </w:rPr>
        <w:t xml:space="preserve">code </w:t>
      </w:r>
      <w:r>
        <w:rPr>
          <w:rStyle w:val="16"/>
          <w:rFonts w:hint="default" w:eastAsia="SimSun"/>
        </w:rPr>
        <w:t xml:space="preserve">sang sơ đồ </w:t>
      </w:r>
      <w:r>
        <w:rPr>
          <w:rStyle w:val="16"/>
          <w:rFonts w:hint="default" w:eastAsia="SimSun"/>
          <w:lang w:val="en-US"/>
        </w:rPr>
        <w:t>dàn dựng dữ liệu</w:t>
      </w:r>
      <w:r>
        <w:rPr>
          <w:rStyle w:val="16"/>
          <w:rFonts w:hint="default" w:eastAsia="SimSun"/>
        </w:rPr>
        <w:t>, trong trường "Data object name",</w:t>
      </w:r>
      <w:r>
        <w:rPr>
          <w:rStyle w:val="16"/>
          <w:rFonts w:hint="default" w:eastAsia="SimSun"/>
          <w:lang w:val="en-US"/>
        </w:rPr>
        <w:t xml:space="preserve"> nên</w:t>
      </w:r>
      <w:r>
        <w:rPr>
          <w:rStyle w:val="16"/>
          <w:rFonts w:hint="default" w:eastAsia="SimSun"/>
        </w:rPr>
        <w:t xml:space="preserve"> tôi viết "PayrollAccrualsFromHRM".</w:t>
      </w:r>
    </w:p>
    <w:p w14:paraId="47050281">
      <w:pPr>
        <w:spacing w:before="120" w:after="120" w:line="259" w:lineRule="auto"/>
        <w:jc w:val="both"/>
        <w:rPr>
          <w:rFonts w:ascii="Verdana" w:hAnsi="Verdana" w:eastAsia="SimSun" w:cs="Verdana"/>
          <w:color w:val="000000"/>
          <w:sz w:val="22"/>
          <w:szCs w:val="22"/>
        </w:rPr>
      </w:pPr>
      <w:r>
        <w:drawing>
          <wp:inline distT="0" distB="0" distL="114300" distR="114300">
            <wp:extent cx="5269230" cy="2469515"/>
            <wp:effectExtent l="0" t="0" r="0" b="0"/>
            <wp:docPr id="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4"/>
                    <pic:cNvPicPr>
                      <a:picLocks noChangeAspect="1"/>
                    </pic:cNvPicPr>
                  </pic:nvPicPr>
                  <pic:blipFill>
                    <a:blip r:embed="rId59"/>
                    <a:stretch>
                      <a:fillRect/>
                    </a:stretch>
                  </pic:blipFill>
                  <pic:spPr>
                    <a:xfrm>
                      <a:off x="0" y="0"/>
                      <a:ext cx="5269230" cy="2469515"/>
                    </a:xfrm>
                    <a:prstGeom prst="rect">
                      <a:avLst/>
                    </a:prstGeom>
                    <a:noFill/>
                    <a:ln w="9525">
                      <a:noFill/>
                    </a:ln>
                  </pic:spPr>
                </pic:pic>
              </a:graphicData>
            </a:graphic>
          </wp:inline>
        </w:drawing>
      </w:r>
    </w:p>
    <w:p w14:paraId="69043526">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Tiếp theo, tôi </w:t>
      </w:r>
      <w:r>
        <w:rPr>
          <w:rStyle w:val="16"/>
          <w:rFonts w:hint="default" w:eastAsia="SimSun"/>
          <w:lang w:val="en-US"/>
        </w:rPr>
        <w:t xml:space="preserve">cần </w:t>
      </w:r>
      <w:r>
        <w:rPr>
          <w:rStyle w:val="16"/>
          <w:rFonts w:hint="default" w:eastAsia="SimSun"/>
        </w:rPr>
        <w:t xml:space="preserve">điền cấu trúc dữ liệu của </w:t>
      </w:r>
      <w:r>
        <w:rPr>
          <w:rStyle w:val="16"/>
          <w:rFonts w:hint="default" w:eastAsia="SimSun"/>
          <w:lang w:val="en-US"/>
        </w:rPr>
        <w:t>data set</w:t>
      </w:r>
      <w:r>
        <w:rPr>
          <w:rStyle w:val="16"/>
          <w:rFonts w:hint="default" w:eastAsia="SimSun"/>
        </w:rPr>
        <w:t xml:space="preserve"> mới, </w:t>
      </w:r>
      <w:r>
        <w:rPr>
          <w:rStyle w:val="16"/>
          <w:rFonts w:hint="default" w:eastAsia="SimSun"/>
          <w:lang w:val="en-US"/>
        </w:rPr>
        <w:t xml:space="preserve">nghĩa </w:t>
      </w:r>
      <w:r>
        <w:rPr>
          <w:rStyle w:val="16"/>
          <w:rFonts w:hint="default" w:eastAsia="SimSun"/>
        </w:rPr>
        <w:t>là thêm các trường, chỉ định tất cả thông tin cần thiết, ví dụ</w:t>
      </w:r>
      <w:r>
        <w:rPr>
          <w:rStyle w:val="16"/>
          <w:rFonts w:hint="default" w:eastAsia="SimSun"/>
          <w:lang w:val="en-US"/>
        </w:rPr>
        <w:t>:</w:t>
      </w:r>
      <w:r>
        <w:rPr>
          <w:rStyle w:val="16"/>
          <w:rFonts w:hint="default" w:eastAsia="SimSun"/>
        </w:rPr>
        <w:t xml:space="preserve"> kiểu giá trị</w:t>
      </w:r>
      <w:r>
        <w:rPr>
          <w:rStyle w:val="16"/>
          <w:rFonts w:eastAsia="SimSun"/>
        </w:rPr>
        <w:t>:</w:t>
      </w:r>
    </w:p>
    <w:p w14:paraId="693E9C34">
      <w:pPr>
        <w:spacing w:before="120" w:after="120" w:line="259" w:lineRule="auto"/>
        <w:jc w:val="both"/>
        <w:rPr>
          <w:rFonts w:ascii="Verdana" w:hAnsi="Verdana" w:eastAsia="SimSun" w:cs="Verdana"/>
          <w:color w:val="000000"/>
          <w:sz w:val="22"/>
          <w:szCs w:val="22"/>
        </w:rPr>
      </w:pPr>
      <w:r>
        <w:drawing>
          <wp:inline distT="0" distB="0" distL="114300" distR="114300">
            <wp:extent cx="5269865" cy="2612390"/>
            <wp:effectExtent l="0" t="0" r="0" b="0"/>
            <wp:docPr id="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5"/>
                    <pic:cNvPicPr>
                      <a:picLocks noChangeAspect="1"/>
                    </pic:cNvPicPr>
                  </pic:nvPicPr>
                  <pic:blipFill>
                    <a:blip r:embed="rId60"/>
                    <a:stretch>
                      <a:fillRect/>
                    </a:stretch>
                  </pic:blipFill>
                  <pic:spPr>
                    <a:xfrm>
                      <a:off x="0" y="0"/>
                      <a:ext cx="5269865" cy="2612390"/>
                    </a:xfrm>
                    <a:prstGeom prst="rect">
                      <a:avLst/>
                    </a:prstGeom>
                    <a:noFill/>
                    <a:ln w="9525">
                      <a:noFill/>
                    </a:ln>
                  </pic:spPr>
                </pic:pic>
              </a:graphicData>
            </a:graphic>
          </wp:inline>
        </w:drawing>
      </w:r>
    </w:p>
    <w:p w14:paraId="5BA18814">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Kết quả là</w:t>
      </w:r>
      <w:r>
        <w:rPr>
          <w:rStyle w:val="16"/>
          <w:rFonts w:eastAsia="SimSun"/>
        </w:rPr>
        <w:t>:</w:t>
      </w:r>
    </w:p>
    <w:p w14:paraId="6AF04B72">
      <w:pPr>
        <w:spacing w:before="120" w:after="120" w:line="259" w:lineRule="auto"/>
        <w:jc w:val="both"/>
        <w:rPr>
          <w:rFonts w:ascii="Verdana" w:hAnsi="Verdana" w:eastAsia="SimSun" w:cs="Verdana"/>
          <w:color w:val="000000"/>
          <w:sz w:val="22"/>
          <w:szCs w:val="22"/>
        </w:rPr>
      </w:pPr>
      <w:r>
        <w:drawing>
          <wp:inline distT="0" distB="0" distL="114300" distR="114300">
            <wp:extent cx="5269865" cy="2061845"/>
            <wp:effectExtent l="0" t="0" r="0" b="0"/>
            <wp:docPr id="5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2"/>
                    <pic:cNvPicPr>
                      <a:picLocks noChangeAspect="1"/>
                    </pic:cNvPicPr>
                  </pic:nvPicPr>
                  <pic:blipFill>
                    <a:blip r:embed="rId61"/>
                    <a:stretch>
                      <a:fillRect/>
                    </a:stretch>
                  </pic:blipFill>
                  <pic:spPr>
                    <a:xfrm>
                      <a:off x="0" y="0"/>
                      <a:ext cx="5269865" cy="2061845"/>
                    </a:xfrm>
                    <a:prstGeom prst="rect">
                      <a:avLst/>
                    </a:prstGeom>
                    <a:noFill/>
                    <a:ln w="9525">
                      <a:noFill/>
                    </a:ln>
                  </pic:spPr>
                </pic:pic>
              </a:graphicData>
            </a:graphic>
          </wp:inline>
        </w:drawing>
      </w:r>
    </w:p>
    <w:p w14:paraId="40F7D03E">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Như vậy</w:t>
      </w:r>
      <w:r>
        <w:rPr>
          <w:rStyle w:val="16"/>
          <w:rFonts w:hint="default" w:eastAsia="SimSun"/>
          <w:lang w:val="ru-RU"/>
        </w:rPr>
        <w:t xml:space="preserve">, </w:t>
      </w:r>
      <w:r>
        <w:rPr>
          <w:rStyle w:val="16"/>
          <w:rFonts w:hint="default" w:eastAsia="SimSun"/>
          <w:lang w:val="en-US"/>
        </w:rPr>
        <w:t>data set</w:t>
      </w:r>
      <w:r>
        <w:rPr>
          <w:rStyle w:val="16"/>
          <w:rFonts w:hint="default" w:eastAsia="SimSun"/>
          <w:lang w:val="ru-RU"/>
        </w:rPr>
        <w:t xml:space="preserve"> "</w:t>
      </w:r>
      <w:r>
        <w:rPr>
          <w:rStyle w:val="16"/>
          <w:rFonts w:hint="default" w:eastAsia="SimSun"/>
          <w:lang w:val="en-US"/>
        </w:rPr>
        <w:t>object</w:t>
      </w:r>
      <w:r>
        <w:rPr>
          <w:rStyle w:val="16"/>
          <w:rFonts w:hint="default" w:eastAsia="SimSun"/>
          <w:lang w:val="ru-RU"/>
        </w:rPr>
        <w:t xml:space="preserve">" đã sẵn sàng. Bây giờ tôi cần thêm một </w:t>
      </w:r>
      <w:r>
        <w:rPr>
          <w:rStyle w:val="16"/>
          <w:rFonts w:hint="default" w:eastAsia="SimSun"/>
          <w:lang w:val="en-US"/>
        </w:rPr>
        <w:t>data set</w:t>
      </w:r>
      <w:r>
        <w:rPr>
          <w:rStyle w:val="16"/>
          <w:rFonts w:hint="default" w:eastAsia="SimSun"/>
          <w:lang w:val="ru-RU"/>
        </w:rPr>
        <w:t xml:space="preserve"> "</w:t>
      </w:r>
      <w:r>
        <w:rPr>
          <w:rStyle w:val="16"/>
          <w:rFonts w:hint="default" w:eastAsia="SimSun"/>
          <w:lang w:val="en-US"/>
        </w:rPr>
        <w:t>query</w:t>
      </w:r>
      <w:r>
        <w:rPr>
          <w:rStyle w:val="16"/>
          <w:rFonts w:hint="default" w:eastAsia="SimSun"/>
          <w:lang w:val="ru-RU"/>
        </w:rPr>
        <w:t xml:space="preserve">" để chọn nhân viên và tiền thưởng/tiền phạt của họ. </w:t>
      </w:r>
      <w:r>
        <w:rPr>
          <w:rStyle w:val="16"/>
          <w:rFonts w:hint="default" w:eastAsia="SimSun"/>
          <w:lang w:val="en-US"/>
        </w:rPr>
        <w:t>Bởi v</w:t>
      </w:r>
      <w:r>
        <w:rPr>
          <w:rStyle w:val="16"/>
          <w:rFonts w:hint="default" w:eastAsia="SimSun"/>
          <w:lang w:val="ru-RU"/>
        </w:rPr>
        <w:t xml:space="preserve">ì cần chọn tất cả nhân viên đang làm việc, không chỉ những người có tiền thưởng và tiền phạt trong </w:t>
      </w:r>
      <w:r>
        <w:rPr>
          <w:rStyle w:val="16"/>
          <w:rFonts w:hint="default" w:eastAsia="SimSun"/>
          <w:lang w:val="en-US"/>
        </w:rPr>
        <w:t>kỳ</w:t>
      </w:r>
      <w:r>
        <w:rPr>
          <w:rStyle w:val="16"/>
          <w:rFonts w:hint="default" w:eastAsia="SimSun"/>
          <w:lang w:val="ru-RU"/>
        </w:rPr>
        <w:t>,</w:t>
      </w:r>
      <w:r>
        <w:rPr>
          <w:rStyle w:val="16"/>
          <w:rFonts w:hint="default" w:eastAsia="SimSun"/>
          <w:lang w:val="en-US"/>
        </w:rPr>
        <w:t xml:space="preserve"> nên</w:t>
      </w:r>
      <w:r>
        <w:rPr>
          <w:rStyle w:val="16"/>
          <w:rFonts w:hint="default" w:eastAsia="SimSun"/>
          <w:lang w:val="ru-RU"/>
        </w:rPr>
        <w:t xml:space="preserve"> tôi tạo một truy vấn cho hai bảng: </w:t>
      </w:r>
      <w:r>
        <w:rPr>
          <w:rStyle w:val="16"/>
          <w:rFonts w:hint="default" w:eastAsia="SimSun"/>
          <w:lang w:val="en-US"/>
        </w:rPr>
        <w:t>biểu ghi thông tin (information register)</w:t>
      </w:r>
      <w:r>
        <w:rPr>
          <w:rStyle w:val="16"/>
          <w:rFonts w:hint="default" w:eastAsia="SimSun"/>
          <w:lang w:val="ru-RU"/>
        </w:rPr>
        <w:t xml:space="preserve"> "Employees" và </w:t>
      </w:r>
      <w:r>
        <w:rPr>
          <w:rStyle w:val="16"/>
          <w:rFonts w:hint="default" w:eastAsia="SimSun"/>
          <w:lang w:val="en-US"/>
        </w:rPr>
        <w:t>biểu ghi</w:t>
      </w:r>
      <w:r>
        <w:rPr>
          <w:rStyle w:val="16"/>
          <w:rFonts w:hint="default" w:eastAsia="SimSun"/>
          <w:lang w:val="ru-RU"/>
        </w:rPr>
        <w:t xml:space="preserve"> tích lũy</w:t>
      </w:r>
      <w:r>
        <w:rPr>
          <w:rStyle w:val="16"/>
          <w:rFonts w:hint="default" w:eastAsia="SimSun"/>
          <w:lang w:val="en-US"/>
        </w:rPr>
        <w:t xml:space="preserve"> (accumulation register)</w:t>
      </w:r>
      <w:r>
        <w:rPr>
          <w:rStyle w:val="16"/>
          <w:rFonts w:hint="default" w:eastAsia="SimSun"/>
          <w:lang w:val="ru-RU"/>
        </w:rPr>
        <w:t xml:space="preserve"> "BonusesFinesOfEmployees" mới</w:t>
      </w:r>
      <w:r>
        <w:rPr>
          <w:rStyle w:val="16"/>
          <w:rFonts w:eastAsia="SimSun"/>
          <w:lang w:val="ru-RU"/>
        </w:rPr>
        <w:t>.</w:t>
      </w:r>
    </w:p>
    <w:p w14:paraId="70F6D37E">
      <w:pPr>
        <w:spacing w:before="120" w:after="120" w:line="259" w:lineRule="auto"/>
        <w:jc w:val="both"/>
        <w:rPr>
          <w:rFonts w:ascii="Verdana" w:hAnsi="Verdana" w:eastAsia="SimSun" w:cs="Verdana"/>
          <w:color w:val="000000"/>
          <w:sz w:val="22"/>
          <w:szCs w:val="22"/>
          <w:lang w:val="ru-RU"/>
        </w:rPr>
      </w:pPr>
      <w:r>
        <w:drawing>
          <wp:inline distT="0" distB="0" distL="114300" distR="114300">
            <wp:extent cx="5272405" cy="3147695"/>
            <wp:effectExtent l="0" t="0" r="0" b="0"/>
            <wp:docPr id="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4"/>
                    <pic:cNvPicPr>
                      <a:picLocks noChangeAspect="1"/>
                    </pic:cNvPicPr>
                  </pic:nvPicPr>
                  <pic:blipFill>
                    <a:blip r:embed="rId62"/>
                    <a:stretch>
                      <a:fillRect/>
                    </a:stretch>
                  </pic:blipFill>
                  <pic:spPr>
                    <a:xfrm>
                      <a:off x="0" y="0"/>
                      <a:ext cx="5272405" cy="3147695"/>
                    </a:xfrm>
                    <a:prstGeom prst="rect">
                      <a:avLst/>
                    </a:prstGeom>
                    <a:noFill/>
                    <a:ln w="9525">
                      <a:noFill/>
                    </a:ln>
                  </pic:spPr>
                </pic:pic>
              </a:graphicData>
            </a:graphic>
          </wp:inline>
        </w:drawing>
      </w:r>
    </w:p>
    <w:p w14:paraId="627458B8">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 xml:space="preserve">Như </w:t>
      </w:r>
      <w:r>
        <w:rPr>
          <w:rStyle w:val="16"/>
          <w:rFonts w:hint="default" w:eastAsia="SimSun"/>
          <w:lang w:val="ru-RU"/>
        </w:rPr>
        <w:t xml:space="preserve">vậy, tôi có 2 </w:t>
      </w:r>
      <w:r>
        <w:rPr>
          <w:rStyle w:val="16"/>
          <w:rFonts w:hint="default" w:eastAsia="SimSun"/>
          <w:lang w:val="en-US"/>
        </w:rPr>
        <w:t>data set</w:t>
      </w:r>
      <w:r>
        <w:rPr>
          <w:rStyle w:val="16"/>
          <w:rFonts w:hint="default" w:eastAsia="SimSun"/>
          <w:lang w:val="ru-RU"/>
        </w:rPr>
        <w:t xml:space="preserve"> cần kết nối (không phải hợp nhất) bằng phép nối trái</w:t>
      </w:r>
      <w:r>
        <w:rPr>
          <w:rStyle w:val="16"/>
          <w:rFonts w:hint="default" w:eastAsia="SimSun"/>
          <w:lang w:val="en-US"/>
        </w:rPr>
        <w:t xml:space="preserve"> (left join)</w:t>
      </w:r>
      <w:r>
        <w:rPr>
          <w:rStyle w:val="16"/>
          <w:rFonts w:hint="default" w:eastAsia="SimSun"/>
          <w:lang w:val="ru-RU"/>
        </w:rPr>
        <w:t xml:space="preserve">, để </w:t>
      </w:r>
      <w:r>
        <w:rPr>
          <w:rStyle w:val="16"/>
          <w:rFonts w:hint="default" w:eastAsia="SimSun"/>
          <w:lang w:val="en-US"/>
        </w:rPr>
        <w:t>data set</w:t>
      </w:r>
      <w:r>
        <w:rPr>
          <w:rStyle w:val="16"/>
          <w:rFonts w:hint="default" w:eastAsia="SimSun"/>
          <w:lang w:val="ru-RU"/>
        </w:rPr>
        <w:t xml:space="preserve"> BonusesFinesOfEmployees là chính, nghĩa là các bản ghi của </w:t>
      </w:r>
      <w:r>
        <w:rPr>
          <w:rStyle w:val="16"/>
          <w:rFonts w:hint="default" w:eastAsia="SimSun"/>
          <w:lang w:val="en-US"/>
        </w:rPr>
        <w:t>data set</w:t>
      </w:r>
      <w:r>
        <w:rPr>
          <w:rStyle w:val="16"/>
          <w:rFonts w:hint="default" w:eastAsia="SimSun"/>
          <w:lang w:val="ru-RU"/>
        </w:rPr>
        <w:t xml:space="preserve"> này luôn phải đưa vào kết quả và các </w:t>
      </w:r>
      <w:r>
        <w:rPr>
          <w:rStyle w:val="16"/>
          <w:rFonts w:hint="default" w:eastAsia="SimSun"/>
          <w:lang w:val="en-US"/>
        </w:rPr>
        <w:t xml:space="preserve">dòng </w:t>
      </w:r>
      <w:r>
        <w:rPr>
          <w:rStyle w:val="16"/>
          <w:rFonts w:hint="default" w:eastAsia="SimSun"/>
          <w:lang w:val="ru-RU"/>
        </w:rPr>
        <w:t xml:space="preserve">của </w:t>
      </w:r>
      <w:r>
        <w:rPr>
          <w:rStyle w:val="16"/>
          <w:rFonts w:hint="default" w:eastAsia="SimSun"/>
          <w:lang w:val="en-US"/>
        </w:rPr>
        <w:t>data set</w:t>
      </w:r>
      <w:r>
        <w:rPr>
          <w:rStyle w:val="16"/>
          <w:rFonts w:hint="default" w:eastAsia="SimSun"/>
          <w:lang w:val="ru-RU"/>
        </w:rPr>
        <w:t xml:space="preserve"> thứ hai chỉ được chọn nếu các giá trị khớp với điều kiện kết nối (employee, company)</w:t>
      </w:r>
      <w:r>
        <w:rPr>
          <w:rStyle w:val="16"/>
          <w:rFonts w:eastAsia="SimSun"/>
          <w:lang w:val="ru-RU"/>
        </w:rPr>
        <w:t>.</w:t>
      </w:r>
    </w:p>
    <w:p w14:paraId="508DEA61">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Để kết nối các </w:t>
      </w:r>
      <w:r>
        <w:rPr>
          <w:rStyle w:val="16"/>
          <w:rFonts w:hint="default" w:eastAsia="SimSun"/>
          <w:lang w:val="en-US"/>
        </w:rPr>
        <w:t>data set</w:t>
      </w:r>
      <w:r>
        <w:rPr>
          <w:rStyle w:val="16"/>
          <w:rFonts w:hint="default" w:eastAsia="SimSun"/>
          <w:lang w:val="ru-RU"/>
        </w:rPr>
        <w:t>, có một tab "Data set links", trong đó tất cả các kết nối đều là các liên kết trái</w:t>
      </w:r>
      <w:r>
        <w:rPr>
          <w:rStyle w:val="16"/>
          <w:rFonts w:hint="default" w:eastAsia="SimSun"/>
          <w:lang w:val="en-US"/>
        </w:rPr>
        <w:t xml:space="preserve"> (left joins)</w:t>
      </w:r>
      <w:r>
        <w:rPr>
          <w:rStyle w:val="16"/>
          <w:rFonts w:hint="default" w:eastAsia="SimSun"/>
          <w:lang w:val="ru-RU"/>
        </w:rPr>
        <w:t xml:space="preserve">. Trường "Link source" chỉ định bảng chính (data set) và trường "Link target" chỉ định bảng đã liên kết (data set). Các trường "Source expression" và "Target expression" chỉ định các trường kết nối hoặc biểu thức </w:t>
      </w:r>
      <w:r>
        <w:rPr>
          <w:rStyle w:val="16"/>
          <w:rFonts w:hint="default" w:eastAsia="SimSun"/>
          <w:lang w:val="en-US"/>
        </w:rPr>
        <w:t xml:space="preserve">bằng </w:t>
      </w:r>
      <w:r>
        <w:rPr>
          <w:rStyle w:val="16"/>
          <w:rFonts w:hint="default" w:eastAsia="SimSun"/>
          <w:lang w:val="ru-RU"/>
        </w:rPr>
        <w:t>ngôn ngữ DCS</w:t>
      </w:r>
      <w:r>
        <w:rPr>
          <w:rStyle w:val="16"/>
          <w:rFonts w:eastAsia="SimSun"/>
          <w:lang w:val="ru-RU"/>
        </w:rPr>
        <w:t>.</w:t>
      </w:r>
    </w:p>
    <w:p w14:paraId="7F620F40">
      <w:pPr>
        <w:spacing w:before="120" w:after="120" w:line="259" w:lineRule="auto"/>
        <w:jc w:val="both"/>
        <w:rPr>
          <w:rFonts w:ascii="Verdana" w:hAnsi="Verdana" w:eastAsia="SimSun" w:cs="Verdana"/>
          <w:color w:val="000000"/>
          <w:sz w:val="22"/>
          <w:szCs w:val="22"/>
          <w:lang w:val="ru-RU"/>
        </w:rPr>
      </w:pPr>
      <w:r>
        <w:drawing>
          <wp:inline distT="0" distB="0" distL="114300" distR="114300">
            <wp:extent cx="5271770" cy="1185545"/>
            <wp:effectExtent l="0" t="0" r="0" b="0"/>
            <wp:docPr id="6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4"/>
                    <pic:cNvPicPr>
                      <a:picLocks noChangeAspect="1"/>
                    </pic:cNvPicPr>
                  </pic:nvPicPr>
                  <pic:blipFill>
                    <a:blip r:embed="rId63"/>
                    <a:stretch>
                      <a:fillRect/>
                    </a:stretch>
                  </pic:blipFill>
                  <pic:spPr>
                    <a:xfrm>
                      <a:off x="0" y="0"/>
                      <a:ext cx="5271770" cy="1185545"/>
                    </a:xfrm>
                    <a:prstGeom prst="rect">
                      <a:avLst/>
                    </a:prstGeom>
                    <a:noFill/>
                    <a:ln w="9525">
                      <a:noFill/>
                    </a:ln>
                  </pic:spPr>
                </pic:pic>
              </a:graphicData>
            </a:graphic>
          </wp:inline>
        </w:drawing>
      </w:r>
    </w:p>
    <w:p w14:paraId="7806A35A">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Thêm m</w:t>
      </w:r>
      <w:r>
        <w:rPr>
          <w:rStyle w:val="16"/>
          <w:rFonts w:hint="default" w:eastAsia="SimSun"/>
          <w:lang w:val="ru-RU"/>
        </w:rPr>
        <w:t xml:space="preserve">ột tính năng khác </w:t>
      </w:r>
      <w:r>
        <w:rPr>
          <w:rStyle w:val="16"/>
          <w:rFonts w:hint="default" w:eastAsia="SimSun"/>
          <w:lang w:val="en-US"/>
        </w:rPr>
        <w:t xml:space="preserve">trong </w:t>
      </w:r>
      <w:r>
        <w:rPr>
          <w:rStyle w:val="16"/>
          <w:rFonts w:hint="default" w:eastAsia="SimSun"/>
          <w:lang w:val="ru-RU"/>
        </w:rPr>
        <w:t xml:space="preserve">việc liên kết các </w:t>
      </w:r>
      <w:r>
        <w:rPr>
          <w:rStyle w:val="16"/>
          <w:rFonts w:hint="default" w:eastAsia="SimSun"/>
          <w:lang w:val="en-US"/>
        </w:rPr>
        <w:t>data set</w:t>
      </w:r>
      <w:r>
        <w:rPr>
          <w:rStyle w:val="16"/>
          <w:rFonts w:hint="default" w:eastAsia="SimSun"/>
          <w:lang w:val="ru-RU"/>
        </w:rPr>
        <w:t xml:space="preserve"> là </w:t>
      </w:r>
      <w:r>
        <w:rPr>
          <w:rStyle w:val="16"/>
          <w:rFonts w:hint="default" w:eastAsia="SimSun"/>
          <w:lang w:val="en-US"/>
        </w:rPr>
        <w:t xml:space="preserve">gom </w:t>
      </w:r>
      <w:r>
        <w:rPr>
          <w:rStyle w:val="16"/>
          <w:rFonts w:hint="default" w:eastAsia="SimSun"/>
          <w:lang w:val="ru-RU"/>
        </w:rPr>
        <w:t xml:space="preserve">nhóm </w:t>
      </w:r>
      <w:r>
        <w:rPr>
          <w:rStyle w:val="16"/>
          <w:rFonts w:hint="default" w:eastAsia="SimSun"/>
          <w:lang w:val="en-US"/>
        </w:rPr>
        <w:t>dòng</w:t>
      </w:r>
      <w:r>
        <w:rPr>
          <w:rStyle w:val="16"/>
          <w:rFonts w:hint="default" w:eastAsia="SimSun"/>
          <w:lang w:val="ru-RU"/>
        </w:rPr>
        <w:t xml:space="preserve">. Khi liên kết các </w:t>
      </w:r>
      <w:r>
        <w:rPr>
          <w:rStyle w:val="16"/>
          <w:rFonts w:hint="default" w:eastAsia="SimSun"/>
          <w:lang w:val="en-US"/>
        </w:rPr>
        <w:t>data set</w:t>
      </w:r>
      <w:r>
        <w:rPr>
          <w:rStyle w:val="16"/>
          <w:rFonts w:hint="default" w:eastAsia="SimSun"/>
          <w:lang w:val="ru-RU"/>
        </w:rPr>
        <w:t xml:space="preserve">, mỗi </w:t>
      </w:r>
      <w:r>
        <w:rPr>
          <w:rStyle w:val="16"/>
          <w:rFonts w:hint="default" w:eastAsia="SimSun"/>
          <w:lang w:val="en-US"/>
        </w:rPr>
        <w:t xml:space="preserve">tập hợp </w:t>
      </w:r>
      <w:r>
        <w:rPr>
          <w:rStyle w:val="16"/>
          <w:rFonts w:hint="default" w:eastAsia="SimSun"/>
          <w:lang w:val="ru-RU"/>
        </w:rPr>
        <w:t xml:space="preserve">riêng lẻ có thể chứa </w:t>
      </w:r>
      <w:r>
        <w:rPr>
          <w:rStyle w:val="16"/>
          <w:rFonts w:hint="default" w:eastAsia="SimSun"/>
          <w:lang w:val="en-US"/>
        </w:rPr>
        <w:t>nhiều</w:t>
      </w:r>
      <w:r>
        <w:rPr>
          <w:rStyle w:val="16"/>
          <w:rFonts w:hint="default" w:eastAsia="SimSun"/>
          <w:lang w:val="ru-RU"/>
        </w:rPr>
        <w:t xml:space="preserve"> </w:t>
      </w:r>
      <w:r>
        <w:rPr>
          <w:rStyle w:val="16"/>
          <w:rFonts w:hint="default" w:eastAsia="SimSun"/>
          <w:lang w:val="en-US"/>
        </w:rPr>
        <w:t>dòng với giá trị</w:t>
      </w:r>
      <w:r>
        <w:rPr>
          <w:rStyle w:val="16"/>
          <w:rFonts w:hint="default" w:eastAsia="SimSun"/>
          <w:lang w:val="ru-RU"/>
        </w:rPr>
        <w:t xml:space="preserve"> trường </w:t>
      </w:r>
      <w:r>
        <w:rPr>
          <w:rStyle w:val="16"/>
          <w:rFonts w:hint="default" w:eastAsia="SimSun"/>
          <w:lang w:val="en-US"/>
        </w:rPr>
        <w:t xml:space="preserve">giống nhau </w:t>
      </w:r>
      <w:r>
        <w:rPr>
          <w:rStyle w:val="16"/>
          <w:rFonts w:hint="default" w:eastAsia="SimSun"/>
          <w:lang w:val="ru-RU"/>
        </w:rPr>
        <w:t>mà kết nối được thực hiện. Mặc dù vậy, chỉ có một bản ghi của mỗi tập</w:t>
      </w:r>
      <w:r>
        <w:rPr>
          <w:rStyle w:val="16"/>
          <w:rFonts w:hint="default" w:eastAsia="SimSun"/>
          <w:lang w:val="en-US"/>
        </w:rPr>
        <w:t xml:space="preserve"> hợp</w:t>
      </w:r>
      <w:r>
        <w:rPr>
          <w:rStyle w:val="16"/>
          <w:rFonts w:hint="default" w:eastAsia="SimSun"/>
          <w:lang w:val="ru-RU"/>
        </w:rPr>
        <w:t xml:space="preserve"> luôn được sử dụng khi tính tổng và không trùng lặp. Tính toán tổng </w:t>
      </w:r>
      <w:r>
        <w:rPr>
          <w:rStyle w:val="16"/>
          <w:rFonts w:hint="default" w:eastAsia="SimSun"/>
          <w:lang w:val="en-US"/>
        </w:rPr>
        <w:t xml:space="preserve">cộng </w:t>
      </w:r>
      <w:r>
        <w:rPr>
          <w:rStyle w:val="16"/>
          <w:rFonts w:hint="default" w:eastAsia="SimSun"/>
          <w:lang w:val="ru-RU"/>
        </w:rPr>
        <w:t xml:space="preserve">theo </w:t>
      </w:r>
      <w:r>
        <w:rPr>
          <w:rStyle w:val="16"/>
          <w:rFonts w:hint="default" w:eastAsia="SimSun"/>
          <w:lang w:val="en-US"/>
        </w:rPr>
        <w:t xml:space="preserve">gom </w:t>
      </w:r>
      <w:r>
        <w:rPr>
          <w:rStyle w:val="16"/>
          <w:rFonts w:hint="default" w:eastAsia="SimSun"/>
          <w:lang w:val="ru-RU"/>
        </w:rPr>
        <w:t xml:space="preserve">nhóm là chính xác (không giống như việc kết hợp nhiều bảng trong một truy vấn). Đây là lợi thế </w:t>
      </w:r>
      <w:r>
        <w:rPr>
          <w:rStyle w:val="16"/>
          <w:rFonts w:hint="default" w:eastAsia="SimSun"/>
          <w:lang w:val="en-US"/>
        </w:rPr>
        <w:t xml:space="preserve">chủ yếu </w:t>
      </w:r>
      <w:r>
        <w:rPr>
          <w:rStyle w:val="16"/>
          <w:rFonts w:hint="default" w:eastAsia="SimSun"/>
          <w:lang w:val="ru-RU"/>
        </w:rPr>
        <w:t xml:space="preserve">của việc sử dụng liên kết nhiều </w:t>
      </w:r>
      <w:r>
        <w:rPr>
          <w:rStyle w:val="16"/>
          <w:rFonts w:hint="default" w:eastAsia="SimSun"/>
          <w:lang w:val="en-US"/>
        </w:rPr>
        <w:t>data set</w:t>
      </w:r>
      <w:r>
        <w:rPr>
          <w:rStyle w:val="16"/>
          <w:rFonts w:eastAsia="SimSun"/>
          <w:lang w:val="ru-RU"/>
        </w:rPr>
        <w:t>.</w:t>
      </w:r>
    </w:p>
    <w:p w14:paraId="51DE50BA">
      <w:pPr>
        <w:spacing w:before="120" w:after="120" w:line="259" w:lineRule="auto"/>
        <w:jc w:val="both"/>
        <w:rPr>
          <w:rFonts w:hint="default" w:ascii="Verdana" w:hAnsi="Verdana" w:eastAsia="Verdana" w:cs="Verdana"/>
          <w:color w:val="2F5496"/>
          <w:sz w:val="24"/>
          <w:szCs w:val="24"/>
          <w:lang w:val="en-US"/>
        </w:rPr>
      </w:pPr>
    </w:p>
    <w:p w14:paraId="56395FA2">
      <w:pPr>
        <w:spacing w:before="120" w:after="120" w:line="259" w:lineRule="auto"/>
        <w:jc w:val="both"/>
        <w:rPr>
          <w:rFonts w:hint="default" w:ascii="Verdana" w:hAnsi="Verdana" w:eastAsia="Verdana" w:cs="Verdana"/>
          <w:color w:val="2F5496"/>
          <w:sz w:val="24"/>
          <w:szCs w:val="24"/>
          <w:lang w:val="en-US"/>
        </w:rPr>
      </w:pPr>
    </w:p>
    <w:p w14:paraId="51FC75CD">
      <w:pPr>
        <w:spacing w:before="120" w:after="120" w:line="259" w:lineRule="auto"/>
        <w:jc w:val="both"/>
        <w:rPr>
          <w:rFonts w:hint="default" w:ascii="Verdana" w:hAnsi="Verdana" w:eastAsia="SimSun" w:cs="Verdana"/>
          <w:color w:val="000000"/>
          <w:sz w:val="24"/>
          <w:szCs w:val="24"/>
          <w:lang w:val="en-US"/>
        </w:rPr>
      </w:pPr>
      <w:bookmarkStart w:id="0" w:name="_GoBack"/>
      <w:bookmarkEnd w:id="0"/>
      <w:r>
        <w:rPr>
          <w:rFonts w:hint="default" w:ascii="Verdana" w:hAnsi="Verdana" w:eastAsia="Verdana" w:cs="Verdana"/>
          <w:color w:val="2F5496"/>
          <w:sz w:val="24"/>
          <w:szCs w:val="24"/>
          <w:lang w:val="en-US"/>
        </w:rPr>
        <w:t>Thành phần dữ liệu (</w:t>
      </w:r>
      <w:r>
        <w:rPr>
          <w:rFonts w:ascii="Verdana" w:hAnsi="Verdana" w:eastAsia="Verdana" w:cs="Verdana"/>
          <w:color w:val="2F5496"/>
          <w:sz w:val="24"/>
          <w:szCs w:val="24"/>
        </w:rPr>
        <w:t>Data composition</w:t>
      </w:r>
      <w:r>
        <w:rPr>
          <w:rFonts w:hint="default" w:ascii="Verdana" w:hAnsi="Verdana" w:eastAsia="Verdana" w:cs="Verdana"/>
          <w:color w:val="2F5496"/>
          <w:sz w:val="24"/>
          <w:szCs w:val="24"/>
          <w:lang w:val="en-US"/>
        </w:rPr>
        <w:t>)</w:t>
      </w:r>
    </w:p>
    <w:p w14:paraId="2032AD14">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Một tính năng khác của liên kết </w:t>
      </w:r>
      <w:r>
        <w:rPr>
          <w:rStyle w:val="16"/>
          <w:rFonts w:hint="default" w:eastAsia="SimSun"/>
          <w:lang w:val="en-US"/>
        </w:rPr>
        <w:t>data set</w:t>
      </w:r>
      <w:r>
        <w:rPr>
          <w:rStyle w:val="16"/>
          <w:rFonts w:hint="default" w:eastAsia="SimSun"/>
          <w:lang w:val="ru-RU"/>
        </w:rPr>
        <w:t xml:space="preserve"> là chuyển một trường từ </w:t>
      </w:r>
      <w:r>
        <w:rPr>
          <w:rStyle w:val="16"/>
          <w:rFonts w:hint="default" w:eastAsia="SimSun"/>
          <w:lang w:val="en-US"/>
        </w:rPr>
        <w:t>data set</w:t>
      </w:r>
      <w:r>
        <w:rPr>
          <w:rStyle w:val="16"/>
          <w:rFonts w:hint="default" w:eastAsia="SimSun"/>
          <w:lang w:val="ru-RU"/>
        </w:rPr>
        <w:t xml:space="preserve"> chính thành tham số truy vấn của </w:t>
      </w:r>
      <w:r>
        <w:rPr>
          <w:rStyle w:val="16"/>
          <w:rFonts w:hint="default" w:eastAsia="SimSun"/>
          <w:lang w:val="en-US"/>
        </w:rPr>
        <w:t>data set được</w:t>
      </w:r>
      <w:r>
        <w:rPr>
          <w:rStyle w:val="16"/>
          <w:rFonts w:hint="default" w:eastAsia="SimSun"/>
          <w:lang w:val="ru-RU"/>
        </w:rPr>
        <w:t xml:space="preserve"> </w:t>
      </w:r>
      <w:r>
        <w:rPr>
          <w:rStyle w:val="16"/>
          <w:rFonts w:hint="default" w:eastAsia="SimSun"/>
          <w:lang w:val="en-US"/>
        </w:rPr>
        <w:t>kết nối (joined)</w:t>
      </w:r>
      <w:r>
        <w:rPr>
          <w:rStyle w:val="16"/>
          <w:rFonts w:hint="default" w:eastAsia="SimSun"/>
          <w:lang w:val="ru-RU"/>
        </w:rPr>
        <w:t>. Ví dụ</w:t>
      </w:r>
      <w:r>
        <w:rPr>
          <w:rStyle w:val="16"/>
          <w:rFonts w:hint="default" w:eastAsia="SimSun"/>
          <w:lang w:val="en-US"/>
        </w:rPr>
        <w:t>:</w:t>
      </w:r>
      <w:r>
        <w:rPr>
          <w:rStyle w:val="16"/>
          <w:rFonts w:hint="default" w:eastAsia="SimSun"/>
          <w:lang w:val="ru-RU"/>
        </w:rPr>
        <w:t xml:space="preserve"> bảng chính (</w:t>
      </w:r>
      <w:r>
        <w:rPr>
          <w:rStyle w:val="16"/>
          <w:rFonts w:hint="default" w:eastAsia="SimSun"/>
          <w:lang w:val="en-US"/>
        </w:rPr>
        <w:t>data set</w:t>
      </w:r>
      <w:r>
        <w:rPr>
          <w:rStyle w:val="16"/>
          <w:rFonts w:hint="default" w:eastAsia="SimSun"/>
          <w:lang w:val="ru-RU"/>
        </w:rPr>
        <w:t xml:space="preserve">) chứa danh sách các </w:t>
      </w:r>
      <w:r>
        <w:rPr>
          <w:rStyle w:val="16"/>
          <w:rFonts w:hint="default" w:eastAsia="SimSun"/>
          <w:lang w:val="en-US"/>
        </w:rPr>
        <w:t>mặt hàng</w:t>
      </w:r>
      <w:r>
        <w:rPr>
          <w:rStyle w:val="16"/>
          <w:rFonts w:hint="default" w:eastAsia="SimSun"/>
          <w:lang w:val="ru-RU"/>
        </w:rPr>
        <w:t xml:space="preserve">, bảng </w:t>
      </w:r>
      <w:r>
        <w:rPr>
          <w:rStyle w:val="16"/>
          <w:rFonts w:hint="default" w:eastAsia="SimSun"/>
          <w:lang w:val="en-US"/>
        </w:rPr>
        <w:t>kết nối</w:t>
      </w:r>
      <w:r>
        <w:rPr>
          <w:rStyle w:val="16"/>
          <w:rFonts w:hint="default" w:eastAsia="SimSun"/>
          <w:lang w:val="ru-RU"/>
        </w:rPr>
        <w:t xml:space="preserve"> (</w:t>
      </w:r>
      <w:r>
        <w:rPr>
          <w:rStyle w:val="16"/>
          <w:rFonts w:hint="default" w:eastAsia="SimSun"/>
          <w:lang w:val="en-US"/>
        </w:rPr>
        <w:t>data set</w:t>
      </w:r>
      <w:r>
        <w:rPr>
          <w:rStyle w:val="16"/>
          <w:rFonts w:hint="default" w:eastAsia="SimSun"/>
          <w:lang w:val="ru-RU"/>
        </w:rPr>
        <w:t xml:space="preserve">) nhận dữ liệu bằng cách truy vấn bảng ảo Turnovers của </w:t>
      </w:r>
      <w:r>
        <w:rPr>
          <w:rStyle w:val="16"/>
          <w:rFonts w:hint="default" w:eastAsia="SimSun"/>
          <w:lang w:val="en-US"/>
        </w:rPr>
        <w:t>biểu ghi</w:t>
      </w:r>
      <w:r>
        <w:rPr>
          <w:rStyle w:val="16"/>
          <w:rFonts w:hint="default" w:eastAsia="SimSun"/>
          <w:lang w:val="ru-RU"/>
        </w:rPr>
        <w:t xml:space="preserve"> tích lũy Sales và nhận </w:t>
      </w:r>
      <w:r>
        <w:rPr>
          <w:rStyle w:val="16"/>
          <w:rFonts w:hint="default" w:eastAsia="SimSun"/>
          <w:lang w:val="en-US"/>
        </w:rPr>
        <w:t xml:space="preserve">toàn bộ </w:t>
      </w:r>
      <w:r>
        <w:rPr>
          <w:rStyle w:val="16"/>
          <w:rFonts w:hint="default" w:eastAsia="SimSun"/>
          <w:lang w:val="ru-RU"/>
        </w:rPr>
        <w:t xml:space="preserve">doanh số trong một </w:t>
      </w:r>
      <w:r>
        <w:rPr>
          <w:rStyle w:val="16"/>
          <w:rFonts w:hint="default" w:eastAsia="SimSun"/>
          <w:lang w:val="en-US"/>
        </w:rPr>
        <w:t>kỳ</w:t>
      </w:r>
      <w:r>
        <w:rPr>
          <w:rStyle w:val="16"/>
          <w:rFonts w:hint="default" w:eastAsia="SimSun"/>
          <w:lang w:val="ru-RU"/>
        </w:rPr>
        <w:t xml:space="preserve"> nhất định, ví dụ, cho tháng</w:t>
      </w:r>
      <w:r>
        <w:rPr>
          <w:rStyle w:val="16"/>
          <w:rFonts w:hint="default" w:eastAsia="SimSun"/>
          <w:lang w:val="en-US"/>
        </w:rPr>
        <w:t xml:space="preserve"> này</w:t>
      </w:r>
      <w:r>
        <w:rPr>
          <w:rStyle w:val="16"/>
          <w:rFonts w:hint="default" w:eastAsia="SimSun"/>
          <w:lang w:val="ru-RU"/>
        </w:rPr>
        <w:t>.</w:t>
      </w:r>
    </w:p>
    <w:p w14:paraId="293C1A5D">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Sau đó, để tránh</w:t>
      </w:r>
      <w:r>
        <w:rPr>
          <w:rStyle w:val="16"/>
          <w:rFonts w:hint="default" w:eastAsia="SimSun"/>
          <w:lang w:val="en-US"/>
        </w:rPr>
        <w:t xml:space="preserve"> </w:t>
      </w:r>
      <w:r>
        <w:rPr>
          <w:rStyle w:val="16"/>
          <w:rFonts w:hint="default" w:eastAsia="SimSun"/>
          <w:lang w:val="ru-RU"/>
        </w:rPr>
        <w:t xml:space="preserve">truy vấn  thực </w:t>
      </w:r>
      <w:r>
        <w:rPr>
          <w:rStyle w:val="16"/>
          <w:rFonts w:hint="default" w:eastAsia="SimSun"/>
          <w:lang w:val="en-US"/>
        </w:rPr>
        <w:t xml:space="preserve">thi </w:t>
      </w:r>
      <w:r>
        <w:rPr>
          <w:rStyle w:val="16"/>
          <w:rFonts w:hint="default" w:eastAsia="SimSun"/>
          <w:lang w:val="ru-RU"/>
        </w:rPr>
        <w:t xml:space="preserve">chọn doanh thu cho toàn bộ </w:t>
      </w:r>
      <w:r>
        <w:rPr>
          <w:rStyle w:val="16"/>
          <w:rFonts w:hint="default" w:eastAsia="SimSun"/>
          <w:lang w:val="en-US"/>
        </w:rPr>
        <w:t>mặt hàng</w:t>
      </w:r>
      <w:r>
        <w:rPr>
          <w:rStyle w:val="16"/>
          <w:rFonts w:hint="default" w:eastAsia="SimSun"/>
          <w:lang w:val="ru-RU"/>
        </w:rPr>
        <w:t xml:space="preserve"> và sau đó chỉ để lại những bản ghi nằm trong </w:t>
      </w:r>
      <w:r>
        <w:rPr>
          <w:rStyle w:val="16"/>
          <w:rFonts w:hint="default" w:eastAsia="SimSun"/>
          <w:lang w:val="en-US"/>
        </w:rPr>
        <w:t>data set</w:t>
      </w:r>
      <w:r>
        <w:rPr>
          <w:rStyle w:val="16"/>
          <w:rFonts w:hint="default" w:eastAsia="SimSun"/>
          <w:lang w:val="ru-RU"/>
        </w:rPr>
        <w:t xml:space="preserve"> chính, có thể </w:t>
      </w:r>
      <w:r>
        <w:rPr>
          <w:rStyle w:val="16"/>
          <w:rFonts w:hint="default" w:eastAsia="SimSun"/>
          <w:lang w:val="en-US"/>
        </w:rPr>
        <w:t>chuyển mặt hàng</w:t>
      </w:r>
      <w:r>
        <w:rPr>
          <w:rStyle w:val="16"/>
          <w:rFonts w:hint="default" w:eastAsia="SimSun"/>
          <w:lang w:val="ru-RU"/>
        </w:rPr>
        <w:t xml:space="preserve"> từ </w:t>
      </w:r>
      <w:r>
        <w:rPr>
          <w:rStyle w:val="16"/>
          <w:rFonts w:hint="default" w:eastAsia="SimSun"/>
          <w:lang w:val="en-US"/>
        </w:rPr>
        <w:t>data set</w:t>
      </w:r>
      <w:r>
        <w:rPr>
          <w:rStyle w:val="16"/>
          <w:rFonts w:hint="default" w:eastAsia="SimSun"/>
          <w:lang w:val="ru-RU"/>
        </w:rPr>
        <w:t xml:space="preserve"> chính dưới dạng tham số cho truy vấn của </w:t>
      </w:r>
      <w:r>
        <w:rPr>
          <w:rStyle w:val="16"/>
          <w:rFonts w:hint="default" w:eastAsia="SimSun"/>
          <w:lang w:val="en-US"/>
        </w:rPr>
        <w:t>data set kết nối</w:t>
      </w:r>
      <w:r>
        <w:rPr>
          <w:rStyle w:val="16"/>
          <w:rFonts w:hint="default" w:eastAsia="SimSun"/>
          <w:lang w:val="ru-RU"/>
        </w:rPr>
        <w:t xml:space="preserve">. Để thực hiện việc này, trong trường "Parameter", hãy chỉ định tham số &amp;Product trong dòng </w:t>
      </w:r>
      <w:r>
        <w:rPr>
          <w:rStyle w:val="16"/>
          <w:rFonts w:hint="default" w:eastAsia="SimSun"/>
          <w:lang w:val="en-US"/>
        </w:rPr>
        <w:t xml:space="preserve">tùy chỉnh </w:t>
      </w:r>
      <w:r>
        <w:rPr>
          <w:rStyle w:val="16"/>
          <w:rFonts w:hint="default" w:eastAsia="SimSun"/>
          <w:lang w:val="ru-RU"/>
        </w:rPr>
        <w:t xml:space="preserve">kết nối theo trường Product - Product, sau đó đối với mỗi </w:t>
      </w:r>
      <w:r>
        <w:rPr>
          <w:rStyle w:val="16"/>
          <w:rFonts w:hint="default" w:eastAsia="SimSun"/>
          <w:lang w:val="en-US"/>
        </w:rPr>
        <w:t>mặt hàng chọn</w:t>
      </w:r>
      <w:r>
        <w:rPr>
          <w:rStyle w:val="16"/>
          <w:rFonts w:hint="default" w:eastAsia="SimSun"/>
          <w:lang w:val="ru-RU"/>
        </w:rPr>
        <w:t xml:space="preserve"> một truy vấn đến bảng </w:t>
      </w:r>
      <w:r>
        <w:rPr>
          <w:rStyle w:val="16"/>
          <w:rFonts w:hint="default" w:eastAsia="SimSun"/>
          <w:lang w:val="en-US"/>
        </w:rPr>
        <w:t>mặt hàng sau cùng</w:t>
      </w:r>
      <w:r>
        <w:rPr>
          <w:rStyle w:val="16"/>
          <w:rFonts w:hint="default" w:eastAsia="SimSun"/>
          <w:lang w:val="ru-RU"/>
        </w:rPr>
        <w:t xml:space="preserve">. Nhưng trước </w:t>
      </w:r>
      <w:r>
        <w:rPr>
          <w:rStyle w:val="16"/>
          <w:rFonts w:hint="default" w:eastAsia="SimSun"/>
          <w:lang w:val="en-US"/>
        </w:rPr>
        <w:t>hết</w:t>
      </w:r>
      <w:r>
        <w:rPr>
          <w:rStyle w:val="16"/>
          <w:rFonts w:hint="default" w:eastAsia="SimSun"/>
          <w:lang w:val="ru-RU"/>
        </w:rPr>
        <w:t xml:space="preserve">, tham số này phải được chỉ định trong truy vấn. Trong trường hợp tham số không ảnh hưởng đến việc </w:t>
      </w:r>
      <w:r>
        <w:rPr>
          <w:rStyle w:val="16"/>
          <w:rFonts w:hint="default" w:eastAsia="SimSun"/>
          <w:lang w:val="en-US"/>
        </w:rPr>
        <w:t xml:space="preserve">lập </w:t>
      </w:r>
      <w:r>
        <w:rPr>
          <w:rStyle w:val="16"/>
          <w:rFonts w:hint="default" w:eastAsia="SimSun"/>
          <w:lang w:val="ru-RU"/>
        </w:rPr>
        <w:t xml:space="preserve">báo cáo, </w:t>
      </w:r>
      <w:r>
        <w:rPr>
          <w:rStyle w:val="16"/>
          <w:rFonts w:hint="default" w:eastAsia="SimSun"/>
          <w:lang w:val="en-US"/>
        </w:rPr>
        <w:t xml:space="preserve">nghĩa </w:t>
      </w:r>
      <w:r>
        <w:rPr>
          <w:rStyle w:val="16"/>
          <w:rFonts w:hint="default" w:eastAsia="SimSun"/>
          <w:lang w:val="ru-RU"/>
        </w:rPr>
        <w:t>là chúng ta không muốn người dùng</w:t>
      </w:r>
      <w:r>
        <w:rPr>
          <w:rStyle w:val="16"/>
          <w:rFonts w:hint="default" w:eastAsia="SimSun"/>
          <w:lang w:val="en-US"/>
        </w:rPr>
        <w:t xml:space="preserve">, cũng như chương trình điền </w:t>
      </w:r>
      <w:r>
        <w:rPr>
          <w:rStyle w:val="16"/>
          <w:rFonts w:hint="default" w:eastAsia="SimSun"/>
          <w:lang w:val="ru-RU"/>
        </w:rPr>
        <w:t xml:space="preserve">tham số này, mà chỉ sử dụng tham số này để liên kết các </w:t>
      </w:r>
      <w:r>
        <w:rPr>
          <w:rStyle w:val="16"/>
          <w:rFonts w:hint="default" w:eastAsia="SimSun"/>
          <w:lang w:val="en-US"/>
        </w:rPr>
        <w:t>data sets</w:t>
      </w:r>
      <w:r>
        <w:rPr>
          <w:rStyle w:val="16"/>
          <w:rFonts w:hint="default" w:eastAsia="SimSun"/>
          <w:lang w:val="ru-RU"/>
        </w:rPr>
        <w:t xml:space="preserve">, </w:t>
      </w:r>
      <w:r>
        <w:rPr>
          <w:rStyle w:val="16"/>
          <w:rFonts w:hint="default" w:eastAsia="SimSun"/>
          <w:lang w:val="en-US"/>
        </w:rPr>
        <w:t xml:space="preserve">thì </w:t>
      </w:r>
      <w:r>
        <w:rPr>
          <w:rStyle w:val="16"/>
          <w:rFonts w:hint="default" w:eastAsia="SimSun"/>
          <w:lang w:val="ru-RU"/>
        </w:rPr>
        <w:t>bạn nên chỉ định tham số trên tab "Data composition" của truy vấn</w:t>
      </w:r>
      <w:r>
        <w:rPr>
          <w:rStyle w:val="16"/>
          <w:rFonts w:eastAsia="SimSun"/>
          <w:lang w:val="ru-RU"/>
        </w:rPr>
        <w:t>:</w:t>
      </w:r>
    </w:p>
    <w:p w14:paraId="02B51A38">
      <w:pPr>
        <w:spacing w:before="120" w:after="120" w:line="259" w:lineRule="auto"/>
        <w:jc w:val="both"/>
        <w:rPr>
          <w:rFonts w:ascii="Verdana" w:hAnsi="Verdana" w:eastAsia="SimSun" w:cs="Verdana"/>
          <w:color w:val="000000"/>
          <w:sz w:val="22"/>
          <w:szCs w:val="22"/>
        </w:rPr>
      </w:pPr>
      <w:r>
        <w:drawing>
          <wp:inline distT="0" distB="0" distL="114300" distR="114300">
            <wp:extent cx="5271770" cy="3406140"/>
            <wp:effectExtent l="0" t="0" r="0" b="0"/>
            <wp:docPr id="6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5"/>
                    <pic:cNvPicPr>
                      <a:picLocks noChangeAspect="1"/>
                    </pic:cNvPicPr>
                  </pic:nvPicPr>
                  <pic:blipFill>
                    <a:blip r:embed="rId64"/>
                    <a:stretch>
                      <a:fillRect/>
                    </a:stretch>
                  </pic:blipFill>
                  <pic:spPr>
                    <a:xfrm>
                      <a:off x="0" y="0"/>
                      <a:ext cx="5271770" cy="3406140"/>
                    </a:xfrm>
                    <a:prstGeom prst="rect">
                      <a:avLst/>
                    </a:prstGeom>
                    <a:noFill/>
                    <a:ln w="9525">
                      <a:noFill/>
                    </a:ln>
                  </pic:spPr>
                </pic:pic>
              </a:graphicData>
            </a:graphic>
          </wp:inline>
        </w:drawing>
      </w:r>
    </w:p>
    <w:p w14:paraId="2664896D">
      <w:pPr>
        <w:spacing w:before="120" w:after="120" w:line="259" w:lineRule="auto"/>
        <w:ind w:firstLine="720"/>
        <w:jc w:val="both"/>
        <w:rPr>
          <w:rFonts w:ascii="Verdana" w:hAnsi="Verdana" w:eastAsia="SimSun" w:cs="Verdana"/>
          <w:color w:val="000000"/>
          <w:sz w:val="22"/>
          <w:szCs w:val="22"/>
        </w:rPr>
      </w:pPr>
      <w:r>
        <w:rPr>
          <w:rStyle w:val="16"/>
          <w:rFonts w:hint="default" w:eastAsia="SimSun"/>
        </w:rPr>
        <w:t>Tất cả các tham số, trường và điều kiện từ tab này đều là tùy chọn</w:t>
      </w:r>
      <w:r>
        <w:rPr>
          <w:rStyle w:val="16"/>
          <w:rFonts w:hint="default" w:eastAsia="SimSun"/>
          <w:lang w:val="en-US"/>
        </w:rPr>
        <w:t xml:space="preserve"> (optional)</w:t>
      </w:r>
      <w:r>
        <w:rPr>
          <w:rStyle w:val="16"/>
          <w:rFonts w:hint="default" w:eastAsia="SimSun"/>
        </w:rPr>
        <w:t xml:space="preserve">, </w:t>
      </w:r>
      <w:r>
        <w:rPr>
          <w:rStyle w:val="16"/>
          <w:rFonts w:hint="default" w:eastAsia="SimSun"/>
          <w:lang w:val="en-US"/>
        </w:rPr>
        <w:t xml:space="preserve">nghĩa </w:t>
      </w:r>
      <w:r>
        <w:rPr>
          <w:rStyle w:val="16"/>
          <w:rFonts w:hint="default" w:eastAsia="SimSun"/>
        </w:rPr>
        <w:t xml:space="preserve">là hệ thống </w:t>
      </w:r>
      <w:r>
        <w:rPr>
          <w:rStyle w:val="16"/>
          <w:rFonts w:hint="default" w:eastAsia="SimSun"/>
          <w:lang w:val="en-US"/>
        </w:rPr>
        <w:t>dàn dựng</w:t>
      </w:r>
      <w:r>
        <w:rPr>
          <w:rStyle w:val="16"/>
          <w:rFonts w:hint="default" w:eastAsia="SimSun"/>
        </w:rPr>
        <w:t xml:space="preserve"> dữ liệu </w:t>
      </w:r>
      <w:r>
        <w:rPr>
          <w:rStyle w:val="16"/>
          <w:rFonts w:hint="default" w:eastAsia="SimSun"/>
          <w:lang w:val="en-US"/>
        </w:rPr>
        <w:t>cho phép</w:t>
      </w:r>
      <w:r>
        <w:rPr>
          <w:rStyle w:val="16"/>
          <w:rFonts w:hint="default" w:eastAsia="SimSun"/>
        </w:rPr>
        <w:t xml:space="preserve"> sử dụng các trường này, nhưng sẽ không yêu cầu điền hoặc sử dụng chúng. </w:t>
      </w:r>
      <w:r>
        <w:rPr>
          <w:rStyle w:val="16"/>
          <w:rFonts w:hint="default" w:eastAsia="SimSun"/>
          <w:lang w:val="en-US"/>
        </w:rPr>
        <w:t>Dưới đây là các liên kết data set với một tham số</w:t>
      </w:r>
      <w:r>
        <w:rPr>
          <w:rStyle w:val="16"/>
          <w:rFonts w:hint="default" w:eastAsia="SimSun"/>
        </w:rPr>
        <w:t>:</w:t>
      </w:r>
    </w:p>
    <w:p w14:paraId="47C2B289">
      <w:pPr>
        <w:spacing w:before="120" w:after="120" w:line="259" w:lineRule="auto"/>
        <w:jc w:val="both"/>
        <w:rPr>
          <w:rFonts w:ascii="Verdana" w:hAnsi="Verdana" w:eastAsia="SimSun" w:cs="Verdana"/>
          <w:color w:val="000000"/>
          <w:sz w:val="22"/>
          <w:szCs w:val="22"/>
        </w:rPr>
      </w:pPr>
      <w:r>
        <w:drawing>
          <wp:inline distT="0" distB="0" distL="114300" distR="114300">
            <wp:extent cx="5272405" cy="1341120"/>
            <wp:effectExtent l="0" t="0" r="0" b="0"/>
            <wp:docPr id="6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6"/>
                    <pic:cNvPicPr>
                      <a:picLocks noChangeAspect="1"/>
                    </pic:cNvPicPr>
                  </pic:nvPicPr>
                  <pic:blipFill>
                    <a:blip r:embed="rId65"/>
                    <a:stretch>
                      <a:fillRect/>
                    </a:stretch>
                  </pic:blipFill>
                  <pic:spPr>
                    <a:xfrm>
                      <a:off x="0" y="0"/>
                      <a:ext cx="5272405" cy="1341120"/>
                    </a:xfrm>
                    <a:prstGeom prst="rect">
                      <a:avLst/>
                    </a:prstGeom>
                    <a:noFill/>
                    <a:ln w="9525">
                      <a:noFill/>
                    </a:ln>
                  </pic:spPr>
                </pic:pic>
              </a:graphicData>
            </a:graphic>
          </wp:inline>
        </w:drawing>
      </w:r>
    </w:p>
    <w:p w14:paraId="29538E3C">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Điều này giúp đơn giản hóa </w:t>
      </w:r>
      <w:r>
        <w:rPr>
          <w:rStyle w:val="16"/>
          <w:rFonts w:hint="default" w:eastAsia="SimSun"/>
          <w:lang w:val="en-US"/>
        </w:rPr>
        <w:t>lập trình</w:t>
      </w:r>
      <w:r>
        <w:rPr>
          <w:rStyle w:val="16"/>
          <w:rFonts w:hint="default" w:eastAsia="SimSun"/>
        </w:rPr>
        <w:t xml:space="preserve">, nhưng có thể làm giảm hiệu suất vì 1000 truy vấn sẽ được thực </w:t>
      </w:r>
      <w:r>
        <w:rPr>
          <w:rStyle w:val="16"/>
          <w:rFonts w:hint="default" w:eastAsia="SimSun"/>
          <w:lang w:val="en-US"/>
        </w:rPr>
        <w:t xml:space="preserve">thi </w:t>
      </w:r>
      <w:r>
        <w:rPr>
          <w:rStyle w:val="16"/>
          <w:rFonts w:hint="default" w:eastAsia="SimSun"/>
        </w:rPr>
        <w:t>cho 1000 bản ghi</w:t>
      </w:r>
      <w:r>
        <w:rPr>
          <w:rStyle w:val="16"/>
          <w:rFonts w:hint="default" w:eastAsia="SimSun"/>
          <w:lang w:val="en-US"/>
        </w:rPr>
        <w:t xml:space="preserve"> (records)</w:t>
      </w:r>
      <w:r>
        <w:rPr>
          <w:rStyle w:val="16"/>
          <w:rFonts w:hint="default" w:eastAsia="SimSun"/>
        </w:rPr>
        <w:t>.</w:t>
      </w:r>
    </w:p>
    <w:p w14:paraId="13AA3D1F">
      <w:pPr>
        <w:spacing w:before="120" w:after="120" w:line="259" w:lineRule="auto"/>
        <w:ind w:firstLine="720"/>
        <w:jc w:val="both"/>
        <w:rPr>
          <w:rFonts w:ascii="Verdana" w:hAnsi="Verdana" w:eastAsia="SimSun" w:cs="Verdana"/>
          <w:color w:val="000000"/>
          <w:sz w:val="22"/>
          <w:szCs w:val="22"/>
        </w:rPr>
      </w:pPr>
      <w:r>
        <w:rPr>
          <w:rStyle w:val="16"/>
          <w:rFonts w:hint="default" w:eastAsia="SimSun"/>
        </w:rPr>
        <w:t>Tình huống này có thể được tối ưu hóa trong một số trường hợp bằng cách</w:t>
      </w:r>
      <w:r>
        <w:rPr>
          <w:rStyle w:val="16"/>
          <w:rFonts w:hint="default" w:eastAsia="SimSun"/>
          <w:lang w:val="en-US"/>
        </w:rPr>
        <w:t xml:space="preserve"> đặt dấu hộp kiểm</w:t>
      </w:r>
      <w:r>
        <w:rPr>
          <w:rStyle w:val="16"/>
          <w:rFonts w:eastAsia="SimSun"/>
        </w:rPr>
        <w:t xml:space="preserve"> "Parameter list", </w:t>
      </w:r>
      <w:r>
        <w:rPr>
          <w:rStyle w:val="16"/>
          <w:rFonts w:hint="default" w:eastAsia="SimSun"/>
          <w:lang w:val="en-US"/>
        </w:rPr>
        <w:t xml:space="preserve">nằm bên phải trường </w:t>
      </w:r>
      <w:r>
        <w:rPr>
          <w:rStyle w:val="16"/>
          <w:rFonts w:eastAsia="SimSun"/>
        </w:rPr>
        <w:t xml:space="preserve">"Parameter". </w:t>
      </w:r>
      <w:r>
        <w:rPr>
          <w:rStyle w:val="16"/>
          <w:rFonts w:hint="default" w:eastAsia="SimSun"/>
        </w:rPr>
        <w:t xml:space="preserve">Sau đó, các truy vấn sẽ được thực hiện không phải cho từng </w:t>
      </w:r>
      <w:r>
        <w:rPr>
          <w:rStyle w:val="16"/>
          <w:rFonts w:hint="default" w:eastAsia="SimSun"/>
          <w:lang w:val="en-US"/>
        </w:rPr>
        <w:t xml:space="preserve">dòng </w:t>
      </w:r>
      <w:r>
        <w:rPr>
          <w:rStyle w:val="16"/>
          <w:rFonts w:hint="default" w:eastAsia="SimSun"/>
        </w:rPr>
        <w:t>của bảng chính</w:t>
      </w:r>
      <w:r>
        <w:rPr>
          <w:rStyle w:val="16"/>
          <w:rFonts w:eastAsia="SimSun"/>
        </w:rPr>
        <w:t xml:space="preserve"> (data set), </w:t>
      </w:r>
      <w:r>
        <w:rPr>
          <w:rStyle w:val="16"/>
          <w:rFonts w:hint="default" w:eastAsia="SimSun"/>
        </w:rPr>
        <w:t>mà theo từng phần của 1000</w:t>
      </w:r>
      <w:r>
        <w:rPr>
          <w:rStyle w:val="16"/>
          <w:rFonts w:hint="default" w:eastAsia="SimSun"/>
          <w:lang w:val="en-US"/>
        </w:rPr>
        <w:t xml:space="preserve"> bản ghi</w:t>
      </w:r>
      <w:r>
        <w:rPr>
          <w:rStyle w:val="16"/>
          <w:rFonts w:eastAsia="SimSun"/>
        </w:rPr>
        <w:t>.</w:t>
      </w:r>
      <w:r>
        <w:rPr>
          <w:rStyle w:val="16"/>
          <w:rFonts w:hint="default" w:eastAsia="SimSun"/>
        </w:rPr>
        <w:t>Ví dụ</w:t>
      </w:r>
      <w:r>
        <w:rPr>
          <w:rStyle w:val="16"/>
          <w:rFonts w:hint="default" w:eastAsia="SimSun"/>
          <w:lang w:val="en-US"/>
        </w:rPr>
        <w:t>:</w:t>
      </w:r>
      <w:r>
        <w:rPr>
          <w:rStyle w:val="16"/>
          <w:rFonts w:hint="default" w:eastAsia="SimSun"/>
        </w:rPr>
        <w:t xml:space="preserve"> nếu có 1500 bản ghi trong </w:t>
      </w:r>
      <w:r>
        <w:rPr>
          <w:rStyle w:val="16"/>
          <w:rFonts w:hint="default" w:eastAsia="SimSun"/>
          <w:lang w:val="en-US"/>
        </w:rPr>
        <w:t>data set</w:t>
      </w:r>
      <w:r>
        <w:rPr>
          <w:rStyle w:val="16"/>
          <w:rFonts w:hint="default" w:eastAsia="SimSun"/>
        </w:rPr>
        <w:t xml:space="preserve"> chính</w:t>
      </w:r>
      <w:r>
        <w:rPr>
          <w:rStyle w:val="16"/>
          <w:rFonts w:hint="default" w:eastAsia="SimSun"/>
          <w:lang w:val="en-US"/>
        </w:rPr>
        <w:t>, thì truy vấn đến bảng ảo của biểu ghi tích lũy</w:t>
      </w:r>
      <w:r>
        <w:rPr>
          <w:rStyle w:val="16"/>
          <w:rFonts w:eastAsia="SimSun"/>
        </w:rPr>
        <w:t xml:space="preserve"> "Sales" </w:t>
      </w:r>
      <w:r>
        <w:rPr>
          <w:rStyle w:val="16"/>
          <w:rFonts w:hint="default" w:eastAsia="SimSun"/>
          <w:lang w:val="en-US"/>
        </w:rPr>
        <w:t>sẽ chỉ được thực hiện hai lần</w:t>
      </w:r>
      <w:r>
        <w:rPr>
          <w:rStyle w:val="16"/>
          <w:rFonts w:eastAsia="SimSun"/>
        </w:rPr>
        <w:t xml:space="preserve">. </w:t>
      </w:r>
      <w:r>
        <w:rPr>
          <w:rStyle w:val="16"/>
          <w:rFonts w:hint="default" w:eastAsia="SimSun"/>
          <w:lang w:val="en-US"/>
        </w:rPr>
        <w:t>Trong trường hợp này, bạn nên chỉ định kiểu điều kiện</w:t>
      </w:r>
      <w:r>
        <w:rPr>
          <w:rStyle w:val="16"/>
          <w:rFonts w:eastAsia="SimSun"/>
        </w:rPr>
        <w:t xml:space="preserve"> "IN"</w:t>
      </w:r>
      <w:r>
        <w:rPr>
          <w:rStyle w:val="16"/>
          <w:rFonts w:hint="default" w:eastAsia="SimSun"/>
          <w:lang w:val="en-US"/>
        </w:rPr>
        <w:t xml:space="preserve"> thay vì</w:t>
      </w:r>
      <w:r>
        <w:rPr>
          <w:rStyle w:val="16"/>
          <w:rFonts w:eastAsia="SimSun"/>
        </w:rPr>
        <w:t xml:space="preserve"> equality</w:t>
      </w:r>
      <w:r>
        <w:rPr>
          <w:rStyle w:val="16"/>
          <w:rFonts w:hint="default" w:eastAsia="SimSun"/>
          <w:lang w:val="en-US"/>
        </w:rPr>
        <w:t>, cụ thể là</w:t>
      </w:r>
      <w:r>
        <w:rPr>
          <w:rStyle w:val="16"/>
          <w:rFonts w:eastAsia="SimSun"/>
        </w:rPr>
        <w:t xml:space="preserve"> Product IN (&amp;Product):</w:t>
      </w:r>
    </w:p>
    <w:p w14:paraId="30BC5FB1">
      <w:pPr>
        <w:spacing w:before="120" w:after="120" w:line="259" w:lineRule="auto"/>
        <w:jc w:val="both"/>
        <w:rPr>
          <w:rFonts w:ascii="Verdana" w:hAnsi="Verdana" w:eastAsia="SimSun" w:cs="Verdana"/>
          <w:color w:val="000000"/>
          <w:sz w:val="22"/>
          <w:szCs w:val="22"/>
        </w:rPr>
      </w:pPr>
      <w:r>
        <w:drawing>
          <wp:inline distT="0" distB="0" distL="114300" distR="114300">
            <wp:extent cx="5272405" cy="1186180"/>
            <wp:effectExtent l="0" t="0" r="0" b="0"/>
            <wp:docPr id="6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7"/>
                    <pic:cNvPicPr>
                      <a:picLocks noChangeAspect="1"/>
                    </pic:cNvPicPr>
                  </pic:nvPicPr>
                  <pic:blipFill>
                    <a:blip r:embed="rId66"/>
                    <a:stretch>
                      <a:fillRect/>
                    </a:stretch>
                  </pic:blipFill>
                  <pic:spPr>
                    <a:xfrm>
                      <a:off x="0" y="0"/>
                      <a:ext cx="5272405" cy="1186180"/>
                    </a:xfrm>
                    <a:prstGeom prst="rect">
                      <a:avLst/>
                    </a:prstGeom>
                    <a:noFill/>
                    <a:ln w="9525">
                      <a:noFill/>
                    </a:ln>
                  </pic:spPr>
                </pic:pic>
              </a:graphicData>
            </a:graphic>
          </wp:inline>
        </w:drawing>
      </w:r>
    </w:p>
    <w:p w14:paraId="09192E98">
      <w:pPr>
        <w:spacing w:before="120" w:after="120" w:line="259" w:lineRule="auto"/>
        <w:jc w:val="both"/>
        <w:rPr>
          <w:rFonts w:ascii="Verdana" w:hAnsi="Verdana" w:eastAsia="SimSun" w:cs="Verdana"/>
          <w:color w:val="000000"/>
          <w:sz w:val="22"/>
          <w:szCs w:val="22"/>
        </w:rPr>
      </w:pPr>
      <w:r>
        <w:drawing>
          <wp:inline distT="0" distB="0" distL="114300" distR="114300">
            <wp:extent cx="5272405" cy="1023620"/>
            <wp:effectExtent l="0" t="0" r="0" b="0"/>
            <wp:docPr id="6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8"/>
                    <pic:cNvPicPr>
                      <a:picLocks noChangeAspect="1"/>
                    </pic:cNvPicPr>
                  </pic:nvPicPr>
                  <pic:blipFill>
                    <a:blip r:embed="rId67"/>
                    <a:stretch>
                      <a:fillRect/>
                    </a:stretch>
                  </pic:blipFill>
                  <pic:spPr>
                    <a:xfrm>
                      <a:off x="0" y="0"/>
                      <a:ext cx="5272405" cy="1023620"/>
                    </a:xfrm>
                    <a:prstGeom prst="rect">
                      <a:avLst/>
                    </a:prstGeom>
                    <a:noFill/>
                    <a:ln w="9525">
                      <a:noFill/>
                    </a:ln>
                  </pic:spPr>
                </pic:pic>
              </a:graphicData>
            </a:graphic>
          </wp:inline>
        </w:drawing>
      </w:r>
    </w:p>
    <w:p w14:paraId="02064050">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 xml:space="preserve">Bây giờ chúng ta quay lại báo cáo và liên kết data set. Tôi chỉ định data set </w:t>
      </w:r>
      <w:r>
        <w:rPr>
          <w:rStyle w:val="16"/>
          <w:rFonts w:eastAsia="SimSun"/>
        </w:rPr>
        <w:t xml:space="preserve">BonusesFinesOfEmployees </w:t>
      </w:r>
      <w:r>
        <w:rPr>
          <w:rStyle w:val="16"/>
          <w:rFonts w:hint="default" w:eastAsia="SimSun"/>
          <w:lang w:val="en-US"/>
        </w:rPr>
        <w:t>là chính khi thiết lập liên kết data set cho 2 trường</w:t>
      </w:r>
      <w:r>
        <w:rPr>
          <w:rStyle w:val="16"/>
          <w:rFonts w:eastAsia="SimSun"/>
        </w:rPr>
        <w:t xml:space="preserve">: Employee </w:t>
      </w:r>
      <w:r>
        <w:rPr>
          <w:rStyle w:val="16"/>
          <w:rFonts w:hint="default" w:eastAsia="SimSun"/>
          <w:lang w:val="en-US"/>
        </w:rPr>
        <w:t xml:space="preserve">và </w:t>
      </w:r>
      <w:r>
        <w:rPr>
          <w:rStyle w:val="16"/>
          <w:rFonts w:eastAsia="SimSun"/>
        </w:rPr>
        <w:t>Company:</w:t>
      </w:r>
    </w:p>
    <w:p w14:paraId="3C95A081">
      <w:pPr>
        <w:spacing w:before="120" w:after="120" w:line="259" w:lineRule="auto"/>
        <w:jc w:val="both"/>
        <w:rPr>
          <w:rFonts w:ascii="Verdana" w:hAnsi="Verdana" w:eastAsia="SimSun" w:cs="Verdana"/>
          <w:color w:val="000000"/>
          <w:sz w:val="22"/>
          <w:szCs w:val="22"/>
        </w:rPr>
      </w:pPr>
      <w:r>
        <w:drawing>
          <wp:inline distT="0" distB="0" distL="114300" distR="114300">
            <wp:extent cx="5269865" cy="1016000"/>
            <wp:effectExtent l="0" t="0" r="0" b="0"/>
            <wp:docPr id="6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9"/>
                    <pic:cNvPicPr>
                      <a:picLocks noChangeAspect="1"/>
                    </pic:cNvPicPr>
                  </pic:nvPicPr>
                  <pic:blipFill>
                    <a:blip r:embed="rId68"/>
                    <a:stretch>
                      <a:fillRect/>
                    </a:stretch>
                  </pic:blipFill>
                  <pic:spPr>
                    <a:xfrm>
                      <a:off x="0" y="0"/>
                      <a:ext cx="5269865" cy="1016000"/>
                    </a:xfrm>
                    <a:prstGeom prst="rect">
                      <a:avLst/>
                    </a:prstGeom>
                    <a:noFill/>
                    <a:ln w="9525">
                      <a:noFill/>
                    </a:ln>
                  </pic:spPr>
                </pic:pic>
              </a:graphicData>
            </a:graphic>
          </wp:inline>
        </w:drawing>
      </w:r>
    </w:p>
    <w:p w14:paraId="64FCBEEA">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Bây giờ tôi cần thêm một trường vào báo cáo có giá trị được tính toán dựa trên các trường từ </w:t>
      </w:r>
      <w:r>
        <w:rPr>
          <w:rStyle w:val="16"/>
          <w:rFonts w:hint="default" w:eastAsia="SimSun"/>
          <w:lang w:val="en-US"/>
        </w:rPr>
        <w:t xml:space="preserve">những data sets </w:t>
      </w:r>
      <w:r>
        <w:rPr>
          <w:rStyle w:val="16"/>
          <w:rFonts w:hint="default" w:eastAsia="SimSun"/>
        </w:rPr>
        <w:t xml:space="preserve">khác nhau. </w:t>
      </w:r>
      <w:r>
        <w:rPr>
          <w:rStyle w:val="16"/>
          <w:rFonts w:hint="default" w:eastAsia="SimSun"/>
          <w:lang w:val="en-US"/>
        </w:rPr>
        <w:t>Do đó tôi</w:t>
      </w:r>
      <w:r>
        <w:rPr>
          <w:rStyle w:val="16"/>
          <w:rFonts w:hint="default" w:eastAsia="SimSun"/>
        </w:rPr>
        <w:t xml:space="preserve"> sử dụng các trường tính toán</w:t>
      </w:r>
      <w:r>
        <w:rPr>
          <w:rStyle w:val="16"/>
          <w:rFonts w:eastAsia="SimSun"/>
        </w:rPr>
        <w:t>.</w:t>
      </w:r>
    </w:p>
    <w:p w14:paraId="4466A3CC">
      <w:pPr>
        <w:spacing w:before="120" w:after="120" w:line="259" w:lineRule="auto"/>
        <w:jc w:val="both"/>
        <w:rPr>
          <w:rFonts w:hint="default" w:ascii="Verdana" w:hAnsi="Verdana" w:eastAsia="SimSun" w:cs="Verdana"/>
          <w:color w:val="000000"/>
          <w:sz w:val="22"/>
          <w:szCs w:val="22"/>
          <w:lang w:val="en-US"/>
        </w:rPr>
      </w:pPr>
      <w:r>
        <w:rPr>
          <w:rFonts w:hint="default" w:ascii="Verdana" w:hAnsi="Verdana" w:eastAsia="Verdana" w:cs="Verdana"/>
          <w:color w:val="2F5496"/>
          <w:sz w:val="24"/>
          <w:szCs w:val="24"/>
          <w:lang w:val="en-US"/>
        </w:rPr>
        <w:t>Trường tính toán (</w:t>
      </w:r>
      <w:r>
        <w:rPr>
          <w:rFonts w:ascii="Verdana" w:hAnsi="Verdana" w:eastAsia="Verdana" w:cs="Verdana"/>
          <w:color w:val="2F5496"/>
          <w:sz w:val="24"/>
          <w:szCs w:val="24"/>
        </w:rPr>
        <w:t>Calculated fields</w:t>
      </w:r>
      <w:r>
        <w:rPr>
          <w:rFonts w:hint="default" w:ascii="Verdana" w:hAnsi="Verdana" w:eastAsia="Verdana" w:cs="Verdana"/>
          <w:color w:val="2F5496"/>
          <w:sz w:val="24"/>
          <w:szCs w:val="24"/>
          <w:lang w:val="en-US"/>
        </w:rPr>
        <w:t>)</w:t>
      </w:r>
    </w:p>
    <w:p w14:paraId="7C4D8274">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Khi phát triển báo cáo, các trường được xác định trong </w:t>
      </w:r>
      <w:r>
        <w:rPr>
          <w:rStyle w:val="16"/>
          <w:rFonts w:hint="default" w:eastAsia="SimSun"/>
          <w:lang w:val="en-US"/>
        </w:rPr>
        <w:t>data set</w:t>
      </w:r>
      <w:r>
        <w:rPr>
          <w:rStyle w:val="16"/>
          <w:rFonts w:hint="default" w:eastAsia="SimSun"/>
        </w:rPr>
        <w:t xml:space="preserve"> không phải lúc nào cũng đủ. </w:t>
      </w:r>
      <w:r>
        <w:rPr>
          <w:rStyle w:val="16"/>
          <w:rFonts w:hint="default" w:eastAsia="SimSun"/>
          <w:lang w:val="en-US"/>
        </w:rPr>
        <w:t>Thông thường</w:t>
      </w:r>
      <w:r>
        <w:rPr>
          <w:rStyle w:val="16"/>
          <w:rFonts w:hint="default" w:eastAsia="SimSun"/>
        </w:rPr>
        <w:t>, cần phản ánh một số trường khác được tính toán dựa trên các trường hiện có bằng một thuật toán nhất định. Ví dụ, cần tính doanh thu là chênh lệch giữa thu nhập và chi phí, v.v</w:t>
      </w:r>
      <w:r>
        <w:rPr>
          <w:rStyle w:val="16"/>
          <w:rFonts w:eastAsia="SimSun"/>
        </w:rPr>
        <w:t>.</w:t>
      </w:r>
    </w:p>
    <w:p w14:paraId="47950991">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Do đó</w:t>
      </w:r>
      <w:r>
        <w:rPr>
          <w:rStyle w:val="16"/>
          <w:rFonts w:eastAsia="SimSun"/>
        </w:rPr>
        <w:t xml:space="preserve">, </w:t>
      </w:r>
      <w:r>
        <w:rPr>
          <w:rStyle w:val="16"/>
          <w:rFonts w:hint="default" w:eastAsia="SimSun"/>
          <w:lang w:val="en-US"/>
        </w:rPr>
        <w:t>hệ thống dàn dựng dữ liệu có thể xác định một trường tính toán. Các trường tính toán và trường bổ sung của sơ đồ dàn dựng dữ liệu có các giá trị được tính toán bằng một công thức nhất định. Trong tùy chỉnh thành phần dữ liệu, các trường tính toán sẽ xuất hiện với tên được chỉ định trong đường dẫn đến dữ liệu của trường này. Người dùng có thể làm việc với trường tính toán tương tự như trường của data set</w:t>
      </w:r>
      <w:r>
        <w:rPr>
          <w:rStyle w:val="16"/>
          <w:rFonts w:eastAsia="SimSun"/>
        </w:rPr>
        <w:t>.</w:t>
      </w:r>
    </w:p>
    <w:p w14:paraId="724DCFFE">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Để hệ thống có thể lấy được giá trị của trường tính toán, cần chỉ định biểu thức của trường tính toán. Nó được mô tả bằng ngôn ngữ của biểu thức </w:t>
      </w:r>
      <w:r>
        <w:rPr>
          <w:rStyle w:val="16"/>
          <w:rFonts w:hint="default" w:eastAsia="SimSun"/>
          <w:lang w:val="en-US"/>
        </w:rPr>
        <w:t>dàn dựng</w:t>
      </w:r>
      <w:r>
        <w:rPr>
          <w:rStyle w:val="16"/>
          <w:rFonts w:hint="default" w:eastAsia="SimSun"/>
        </w:rPr>
        <w:t xml:space="preserve"> dữ liệu. Có một hạn chế trong các biểu thức của trường tính toán</w:t>
      </w:r>
      <w:r>
        <w:rPr>
          <w:rStyle w:val="16"/>
          <w:rFonts w:hint="default" w:eastAsia="SimSun"/>
          <w:lang w:val="en-US"/>
        </w:rPr>
        <w:t>, đó là</w:t>
      </w:r>
      <w:r>
        <w:rPr>
          <w:rStyle w:val="16"/>
          <w:rFonts w:hint="default" w:eastAsia="SimSun"/>
        </w:rPr>
        <w:t xml:space="preserve">: </w:t>
      </w:r>
      <w:r>
        <w:rPr>
          <w:rStyle w:val="16"/>
          <w:rFonts w:hint="default" w:eastAsia="SimSun"/>
          <w:lang w:val="en-US"/>
        </w:rPr>
        <w:t xml:space="preserve">trong đó </w:t>
      </w:r>
      <w:r>
        <w:rPr>
          <w:rStyle w:val="16"/>
          <w:rFonts w:hint="default" w:eastAsia="SimSun"/>
        </w:rPr>
        <w:t>không thể sử dụng các trường tính toán khác. Nếu không, không có hạn chế nào: bạn có thể sử dụng tất cả các cấu trúc cú pháp của ngôn ngữ biểu thức</w:t>
      </w:r>
      <w:r>
        <w:rPr>
          <w:rStyle w:val="16"/>
          <w:rFonts w:hint="default" w:eastAsia="SimSun"/>
          <w:lang w:val="en-US"/>
        </w:rPr>
        <w:t>,</w:t>
      </w:r>
      <w:r>
        <w:rPr>
          <w:rStyle w:val="16"/>
          <w:rFonts w:hint="default" w:eastAsia="SimSun"/>
        </w:rPr>
        <w:t xml:space="preserve"> các trường </w:t>
      </w:r>
      <w:r>
        <w:rPr>
          <w:rStyle w:val="16"/>
          <w:rFonts w:hint="default" w:eastAsia="SimSun"/>
          <w:lang w:val="en-US"/>
        </w:rPr>
        <w:t>data set</w:t>
      </w:r>
      <w:r>
        <w:rPr>
          <w:rStyle w:val="16"/>
          <w:rFonts w:hint="default" w:eastAsia="SimSun"/>
        </w:rPr>
        <w:t>, cũng như các chức năng của mô-đun chung</w:t>
      </w:r>
      <w:r>
        <w:rPr>
          <w:rStyle w:val="16"/>
          <w:rFonts w:hint="default" w:eastAsia="SimSun"/>
          <w:lang w:val="en-US"/>
        </w:rPr>
        <w:t xml:space="preserve"> (common modules)</w:t>
      </w:r>
      <w:r>
        <w:rPr>
          <w:rStyle w:val="16"/>
          <w:rFonts w:hint="default" w:eastAsia="SimSun"/>
        </w:rPr>
        <w:t xml:space="preserve"> </w:t>
      </w:r>
      <w:r>
        <w:rPr>
          <w:rStyle w:val="16"/>
          <w:rFonts w:hint="default" w:eastAsia="SimSun"/>
          <w:lang w:val="en-US"/>
        </w:rPr>
        <w:t xml:space="preserve">trong </w:t>
      </w:r>
      <w:r>
        <w:rPr>
          <w:rStyle w:val="16"/>
          <w:rFonts w:hint="default" w:eastAsia="SimSun"/>
        </w:rPr>
        <w:t>cấu hình được mô tả bằng từ khóa Export</w:t>
      </w:r>
      <w:r>
        <w:rPr>
          <w:rStyle w:val="16"/>
          <w:rFonts w:eastAsia="SimSun"/>
        </w:rPr>
        <w:t>.</w:t>
      </w:r>
    </w:p>
    <w:p w14:paraId="536EB7CB">
      <w:pPr>
        <w:spacing w:before="120" w:after="120" w:line="259" w:lineRule="auto"/>
        <w:jc w:val="both"/>
        <w:rPr>
          <w:rFonts w:ascii="Verdana" w:hAnsi="Verdana" w:eastAsia="SimSun" w:cs="Verdana"/>
          <w:color w:val="000000"/>
          <w:sz w:val="22"/>
          <w:szCs w:val="22"/>
        </w:rPr>
      </w:pPr>
      <w:r>
        <w:drawing>
          <wp:inline distT="0" distB="0" distL="114300" distR="114300">
            <wp:extent cx="5272405" cy="1691005"/>
            <wp:effectExtent l="0" t="0" r="0" b="0"/>
            <wp:docPr id="6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1"/>
                    <pic:cNvPicPr>
                      <a:picLocks noChangeAspect="1"/>
                    </pic:cNvPicPr>
                  </pic:nvPicPr>
                  <pic:blipFill>
                    <a:blip r:embed="rId69"/>
                    <a:stretch>
                      <a:fillRect/>
                    </a:stretch>
                  </pic:blipFill>
                  <pic:spPr>
                    <a:xfrm>
                      <a:off x="0" y="0"/>
                      <a:ext cx="5272405" cy="1691005"/>
                    </a:xfrm>
                    <a:prstGeom prst="rect">
                      <a:avLst/>
                    </a:prstGeom>
                    <a:noFill/>
                    <a:ln w="9525">
                      <a:noFill/>
                    </a:ln>
                  </pic:spPr>
                </pic:pic>
              </a:graphicData>
            </a:graphic>
          </wp:inline>
        </w:drawing>
      </w:r>
    </w:p>
    <w:p w14:paraId="4D6811D0">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Đối với trường tính toán, có thể </w:t>
      </w:r>
      <w:r>
        <w:rPr>
          <w:rStyle w:val="16"/>
          <w:rFonts w:hint="default" w:ascii="Verdana" w:eastAsia="SimSun"/>
          <w:lang w:val="en-US"/>
        </w:rPr>
        <w:t>đặt</w:t>
      </w:r>
      <w:r>
        <w:rPr>
          <w:rStyle w:val="16"/>
          <w:rFonts w:hint="default" w:eastAsia="SimSun"/>
        </w:rPr>
        <w:t xml:space="preserve"> tiêu đề, hạn chế </w:t>
      </w:r>
      <w:r>
        <w:rPr>
          <w:rStyle w:val="16"/>
          <w:rFonts w:hint="default" w:eastAsia="SimSun"/>
          <w:lang w:val="en-US"/>
        </w:rPr>
        <w:t xml:space="preserve">sử </w:t>
      </w:r>
      <w:r>
        <w:rPr>
          <w:rStyle w:val="16"/>
          <w:rFonts w:hint="default" w:eastAsia="SimSun"/>
        </w:rPr>
        <w:t xml:space="preserve">dụng, biểu thức trình bày, biểu thức sắp xếp, </w:t>
      </w:r>
      <w:r>
        <w:rPr>
          <w:rStyle w:val="16"/>
          <w:rFonts w:hint="default" w:eastAsia="SimSun"/>
          <w:lang w:val="en-US"/>
        </w:rPr>
        <w:t xml:space="preserve">kiểu </w:t>
      </w:r>
      <w:r>
        <w:rPr>
          <w:rStyle w:val="16"/>
          <w:rFonts w:hint="default" w:eastAsia="SimSun"/>
        </w:rPr>
        <w:t xml:space="preserve">giá trị, giá trị khả dụng và định dạng </w:t>
      </w:r>
      <w:r>
        <w:rPr>
          <w:rStyle w:val="16"/>
          <w:rFonts w:hint="default" w:eastAsia="SimSun"/>
          <w:lang w:val="en-US"/>
        </w:rPr>
        <w:t>tương tự như</w:t>
      </w:r>
      <w:r>
        <w:rPr>
          <w:rStyle w:val="16"/>
          <w:rFonts w:hint="default" w:eastAsia="SimSun"/>
        </w:rPr>
        <w:t xml:space="preserve"> trường </w:t>
      </w:r>
      <w:r>
        <w:rPr>
          <w:rStyle w:val="16"/>
          <w:rFonts w:hint="default" w:eastAsia="SimSun"/>
          <w:lang w:val="en-US"/>
        </w:rPr>
        <w:t>data set</w:t>
      </w:r>
      <w:r>
        <w:rPr>
          <w:rStyle w:val="16"/>
          <w:rFonts w:hint="default" w:eastAsia="SimSun"/>
        </w:rPr>
        <w:t xml:space="preserve">. Ngoài ra, trường tính toán có thể được </w:t>
      </w:r>
      <w:r>
        <w:rPr>
          <w:rStyle w:val="16"/>
          <w:rFonts w:hint="default" w:eastAsia="SimSun"/>
          <w:lang w:val="en-US"/>
        </w:rPr>
        <w:t>coi như là nguồn (resource)</w:t>
      </w:r>
      <w:r>
        <w:rPr>
          <w:rStyle w:val="16"/>
          <w:rFonts w:hint="default" w:eastAsia="SimSun"/>
        </w:rPr>
        <w:t xml:space="preserve">. Để thực hiện việc này, cần thêm trường </w:t>
      </w:r>
      <w:r>
        <w:rPr>
          <w:rStyle w:val="16"/>
          <w:rFonts w:hint="default" w:ascii="Verdana" w:eastAsia="SimSun"/>
          <w:lang w:val="en-US"/>
        </w:rPr>
        <w:t xml:space="preserve">đó </w:t>
      </w:r>
      <w:r>
        <w:rPr>
          <w:rStyle w:val="16"/>
          <w:rFonts w:hint="default" w:eastAsia="SimSun"/>
        </w:rPr>
        <w:t xml:space="preserve">vào danh sách </w:t>
      </w:r>
      <w:r>
        <w:rPr>
          <w:rStyle w:val="16"/>
          <w:rFonts w:hint="default" w:eastAsia="SimSun"/>
          <w:lang w:val="en-US"/>
        </w:rPr>
        <w:t>nguồn</w:t>
      </w:r>
      <w:r>
        <w:rPr>
          <w:rStyle w:val="16"/>
          <w:rFonts w:hint="default" w:eastAsia="SimSun"/>
        </w:rPr>
        <w:t xml:space="preserve"> và chỉ định biểu thức </w:t>
      </w:r>
      <w:r>
        <w:rPr>
          <w:rStyle w:val="16"/>
          <w:rFonts w:hint="default" w:ascii="Verdana" w:eastAsia="SimSun"/>
          <w:lang w:val="en-US"/>
        </w:rPr>
        <w:t xml:space="preserve">để tính </w:t>
      </w:r>
      <w:r>
        <w:rPr>
          <w:rStyle w:val="16"/>
          <w:rFonts w:hint="default" w:eastAsia="SimSun"/>
        </w:rPr>
        <w:t>tổng số</w:t>
      </w:r>
      <w:r>
        <w:rPr>
          <w:rStyle w:val="16"/>
          <w:rFonts w:eastAsia="SimSun"/>
        </w:rPr>
        <w:t>.</w:t>
      </w:r>
    </w:p>
    <w:p w14:paraId="24BFA3F8">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Chúng ta biết rằng</w:t>
      </w:r>
      <w:r>
        <w:rPr>
          <w:rStyle w:val="16"/>
          <w:rFonts w:hint="default" w:eastAsia="SimSun"/>
        </w:rPr>
        <w:t xml:space="preserve"> trên tab resources, bạn cũng có thể sử dụng biểu thức </w:t>
      </w:r>
      <w:r>
        <w:rPr>
          <w:rStyle w:val="16"/>
          <w:rFonts w:hint="default" w:eastAsia="SimSun"/>
          <w:lang w:val="en-US"/>
        </w:rPr>
        <w:t xml:space="preserve">bằng </w:t>
      </w:r>
      <w:r>
        <w:rPr>
          <w:rStyle w:val="16"/>
          <w:rFonts w:hint="default" w:eastAsia="SimSun"/>
        </w:rPr>
        <w:t xml:space="preserve">ngôn ngữ DCS, nghĩa là trong trường hợp không cần trường mới, bạn có thể tính toán giá trị trong </w:t>
      </w:r>
      <w:r>
        <w:rPr>
          <w:rStyle w:val="16"/>
          <w:rFonts w:hint="default" w:eastAsia="SimSun"/>
          <w:lang w:val="en-US"/>
        </w:rPr>
        <w:t>nguồn nào đó</w:t>
      </w:r>
      <w:r>
        <w:rPr>
          <w:rStyle w:val="16"/>
          <w:rFonts w:hint="default" w:eastAsia="SimSun"/>
        </w:rPr>
        <w:t xml:space="preserve"> mà không cần tạo trường tính toán. Tuy nhiên, trong trường hợp bạn cần một trường mới không có trong </w:t>
      </w:r>
      <w:r>
        <w:rPr>
          <w:rStyle w:val="16"/>
          <w:rFonts w:hint="default" w:eastAsia="SimSun"/>
          <w:lang w:val="en-US"/>
        </w:rPr>
        <w:t>data set</w:t>
      </w:r>
      <w:r>
        <w:rPr>
          <w:rStyle w:val="16"/>
          <w:rFonts w:hint="default" w:eastAsia="SimSun"/>
        </w:rPr>
        <w:t xml:space="preserve"> hoặc khi cần tính toán giá trị cho một trường, nhưng trường đó không phải là </w:t>
      </w:r>
      <w:r>
        <w:rPr>
          <w:rStyle w:val="16"/>
          <w:rFonts w:hint="default" w:eastAsia="SimSun"/>
          <w:lang w:val="en-US"/>
        </w:rPr>
        <w:t>nguồn</w:t>
      </w:r>
      <w:r>
        <w:rPr>
          <w:rStyle w:val="16"/>
          <w:rFonts w:hint="default" w:eastAsia="SimSun"/>
        </w:rPr>
        <w:t xml:space="preserve">, </w:t>
      </w:r>
      <w:r>
        <w:rPr>
          <w:rStyle w:val="16"/>
          <w:rFonts w:hint="default" w:eastAsia="SimSun"/>
          <w:lang w:val="en-US"/>
        </w:rPr>
        <w:t xml:space="preserve">thì </w:t>
      </w:r>
      <w:r>
        <w:rPr>
          <w:rStyle w:val="16"/>
          <w:rFonts w:hint="default" w:eastAsia="SimSun"/>
        </w:rPr>
        <w:t>nên sử dụng trường tính toán</w:t>
      </w:r>
      <w:r>
        <w:rPr>
          <w:rStyle w:val="16"/>
          <w:rFonts w:eastAsia="SimSun"/>
        </w:rPr>
        <w:t>.</w:t>
      </w:r>
    </w:p>
    <w:p w14:paraId="694A2A43">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Quay lại báo cáo của chúng ta</w:t>
      </w:r>
      <w:r>
        <w:rPr>
          <w:rStyle w:val="16"/>
          <w:rFonts w:eastAsia="SimSun"/>
        </w:rPr>
        <w:t xml:space="preserve">, </w:t>
      </w:r>
      <w:r>
        <w:rPr>
          <w:rStyle w:val="16"/>
          <w:rFonts w:hint="default" w:eastAsia="SimSun"/>
          <w:lang w:val="en-US"/>
        </w:rPr>
        <w:t>tôi thêm trường</w:t>
      </w:r>
      <w:r>
        <w:rPr>
          <w:rStyle w:val="16"/>
          <w:rFonts w:eastAsia="SimSun"/>
        </w:rPr>
        <w:t xml:space="preserve"> AmountToPay, </w:t>
      </w:r>
      <w:r>
        <w:rPr>
          <w:rStyle w:val="16"/>
          <w:rFonts w:hint="default" w:eastAsia="SimSun"/>
          <w:lang w:val="en-US"/>
        </w:rPr>
        <w:t>trong biểu thức tôi viết</w:t>
      </w:r>
      <w:r>
        <w:rPr>
          <w:rStyle w:val="16"/>
          <w:rFonts w:eastAsia="SimSun"/>
        </w:rPr>
        <w:t xml:space="preserve"> CurrentSalary + BonusFine. </w:t>
      </w:r>
      <w:r>
        <w:rPr>
          <w:rStyle w:val="16"/>
          <w:rFonts w:hint="default" w:eastAsia="SimSun"/>
          <w:lang w:val="en-US"/>
        </w:rPr>
        <w:t>Lưu ý rằng, nền tảng cảnh báo về việc sử dụng các trường không tồn tại trong trường tính toán</w:t>
      </w:r>
      <w:r>
        <w:rPr>
          <w:rStyle w:val="16"/>
          <w:rFonts w:eastAsia="SimSun"/>
        </w:rPr>
        <w:t>:</w:t>
      </w:r>
    </w:p>
    <w:p w14:paraId="6CAD6E58">
      <w:pPr>
        <w:spacing w:before="120" w:after="120" w:line="259" w:lineRule="auto"/>
        <w:jc w:val="both"/>
        <w:rPr>
          <w:rFonts w:ascii="Verdana" w:hAnsi="Verdana" w:eastAsia="SimSun" w:cs="Verdana"/>
          <w:color w:val="000000"/>
          <w:sz w:val="22"/>
          <w:szCs w:val="22"/>
        </w:rPr>
      </w:pPr>
      <w:r>
        <w:drawing>
          <wp:inline distT="0" distB="0" distL="114300" distR="114300">
            <wp:extent cx="5268595" cy="2031365"/>
            <wp:effectExtent l="0" t="0" r="0" b="0"/>
            <wp:docPr id="6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72"/>
                    <pic:cNvPicPr>
                      <a:picLocks noChangeAspect="1"/>
                    </pic:cNvPicPr>
                  </pic:nvPicPr>
                  <pic:blipFill>
                    <a:blip r:embed="rId70"/>
                    <a:stretch>
                      <a:fillRect/>
                    </a:stretch>
                  </pic:blipFill>
                  <pic:spPr>
                    <a:xfrm>
                      <a:off x="0" y="0"/>
                      <a:ext cx="5268595" cy="2031365"/>
                    </a:xfrm>
                    <a:prstGeom prst="rect">
                      <a:avLst/>
                    </a:prstGeom>
                    <a:noFill/>
                    <a:ln w="9525">
                      <a:noFill/>
                    </a:ln>
                  </pic:spPr>
                </pic:pic>
              </a:graphicData>
            </a:graphic>
          </wp:inline>
        </w:drawing>
      </w:r>
    </w:p>
    <w:p w14:paraId="24E9C5A4">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Tôi chỉ định kiểu giá trị của trường mới là</w:t>
      </w:r>
      <w:r>
        <w:rPr>
          <w:rStyle w:val="16"/>
          <w:rFonts w:eastAsia="SimSun"/>
        </w:rPr>
        <w:t xml:space="preserve"> - Number(10, 0)</w:t>
      </w:r>
    </w:p>
    <w:p w14:paraId="27478CB8">
      <w:pPr>
        <w:spacing w:before="120" w:after="120" w:line="259" w:lineRule="auto"/>
        <w:jc w:val="both"/>
        <w:rPr>
          <w:rFonts w:ascii="Verdana" w:hAnsi="Verdana" w:eastAsia="SimSun" w:cs="Verdana"/>
          <w:color w:val="000000"/>
          <w:sz w:val="22"/>
          <w:szCs w:val="22"/>
        </w:rPr>
      </w:pPr>
      <w:r>
        <w:drawing>
          <wp:inline distT="0" distB="0" distL="114300" distR="114300">
            <wp:extent cx="5274310" cy="1094740"/>
            <wp:effectExtent l="0" t="0" r="0" b="0"/>
            <wp:docPr id="6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73"/>
                    <pic:cNvPicPr>
                      <a:picLocks noChangeAspect="1"/>
                    </pic:cNvPicPr>
                  </pic:nvPicPr>
                  <pic:blipFill>
                    <a:blip r:embed="rId71"/>
                    <a:stretch>
                      <a:fillRect/>
                    </a:stretch>
                  </pic:blipFill>
                  <pic:spPr>
                    <a:xfrm>
                      <a:off x="0" y="0"/>
                      <a:ext cx="5274310" cy="1094740"/>
                    </a:xfrm>
                    <a:prstGeom prst="rect">
                      <a:avLst/>
                    </a:prstGeom>
                    <a:noFill/>
                    <a:ln w="9525">
                      <a:noFill/>
                    </a:ln>
                  </pic:spPr>
                </pic:pic>
              </a:graphicData>
            </a:graphic>
          </wp:inline>
        </w:drawing>
      </w:r>
    </w:p>
    <w:p w14:paraId="64DF6C71">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Sau đó, tôi chuyển đến tab</w:t>
      </w:r>
      <w:r>
        <w:rPr>
          <w:rStyle w:val="16"/>
          <w:rFonts w:eastAsia="SimSun"/>
        </w:rPr>
        <w:t xml:space="preserve"> Resources, </w:t>
      </w:r>
      <w:r>
        <w:rPr>
          <w:rStyle w:val="16"/>
          <w:rFonts w:hint="default" w:eastAsia="SimSun"/>
          <w:lang w:val="en-US"/>
        </w:rPr>
        <w:t>trong đó tôi chọn tất cả các trường có sẵn để tính toán</w:t>
      </w:r>
      <w:r>
        <w:rPr>
          <w:rStyle w:val="16"/>
          <w:rFonts w:eastAsia="SimSun"/>
        </w:rPr>
        <w:t>:</w:t>
      </w:r>
    </w:p>
    <w:p w14:paraId="555AD336">
      <w:pPr>
        <w:spacing w:before="120" w:after="120" w:line="259" w:lineRule="auto"/>
        <w:jc w:val="both"/>
        <w:rPr>
          <w:rFonts w:ascii="Verdana" w:hAnsi="Verdana" w:eastAsia="SimSun" w:cs="Verdana"/>
          <w:color w:val="000000"/>
          <w:sz w:val="22"/>
          <w:szCs w:val="22"/>
          <w:lang w:val="ru-RU"/>
        </w:rPr>
      </w:pPr>
      <w:r>
        <w:drawing>
          <wp:inline distT="0" distB="0" distL="114300" distR="114300">
            <wp:extent cx="5268595" cy="1218565"/>
            <wp:effectExtent l="0" t="0" r="0" b="0"/>
            <wp:docPr id="6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75"/>
                    <pic:cNvPicPr>
                      <a:picLocks noChangeAspect="1"/>
                    </pic:cNvPicPr>
                  </pic:nvPicPr>
                  <pic:blipFill>
                    <a:blip r:embed="rId72"/>
                    <a:stretch>
                      <a:fillRect/>
                    </a:stretch>
                  </pic:blipFill>
                  <pic:spPr>
                    <a:xfrm>
                      <a:off x="0" y="0"/>
                      <a:ext cx="5268595" cy="1218565"/>
                    </a:xfrm>
                    <a:prstGeom prst="rect">
                      <a:avLst/>
                    </a:prstGeom>
                    <a:noFill/>
                    <a:ln w="9525">
                      <a:noFill/>
                    </a:ln>
                  </pic:spPr>
                </pic:pic>
              </a:graphicData>
            </a:graphic>
          </wp:inline>
        </w:drawing>
      </w:r>
    </w:p>
    <w:p w14:paraId="4CAD9696">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Tiếp theo</w:t>
      </w:r>
      <w:r>
        <w:rPr>
          <w:rStyle w:val="16"/>
          <w:rFonts w:eastAsia="SimSun"/>
        </w:rPr>
        <w:t xml:space="preserve">, </w:t>
      </w:r>
      <w:r>
        <w:rPr>
          <w:rStyle w:val="16"/>
          <w:rFonts w:hint="default" w:eastAsia="SimSun"/>
          <w:lang w:val="en-US"/>
        </w:rPr>
        <w:t>tôi cần điền các tham số có ngày tháng sao cho ngày hiện tại sẽ được chuyển đến tham số của bảng ảo của biểu ghi thông tin Employees (để báo cáo chỉ hiển thị những nhân viên đang làm việc), và đầu tháng hiện tại và ngày hiện tại sẽ được chuyển đến các tham số của</w:t>
      </w:r>
      <w:r>
        <w:rPr>
          <w:rStyle w:val="16"/>
          <w:rFonts w:eastAsia="SimSun"/>
        </w:rPr>
        <w:t xml:space="preserve"> BeginOfPeriod </w:t>
      </w:r>
      <w:r>
        <w:rPr>
          <w:rStyle w:val="16"/>
          <w:rFonts w:hint="default" w:eastAsia="SimSun"/>
          <w:lang w:val="en-US"/>
        </w:rPr>
        <w:t>và</w:t>
      </w:r>
      <w:r>
        <w:rPr>
          <w:rStyle w:val="16"/>
          <w:rFonts w:eastAsia="SimSun"/>
        </w:rPr>
        <w:t xml:space="preserve"> EndOfPeriod </w:t>
      </w:r>
      <w:r>
        <w:rPr>
          <w:rStyle w:val="16"/>
          <w:rFonts w:hint="default" w:eastAsia="SimSun"/>
          <w:lang w:val="en-US"/>
        </w:rPr>
        <w:t>tương ứng của bảng ảo trong biểu ghi tích lũy</w:t>
      </w:r>
      <w:r>
        <w:rPr>
          <w:rStyle w:val="16"/>
          <w:rFonts w:eastAsia="SimSun"/>
        </w:rPr>
        <w:t xml:space="preserve">. </w:t>
      </w:r>
      <w:r>
        <w:rPr>
          <w:rStyle w:val="16"/>
          <w:rFonts w:hint="default" w:eastAsia="SimSun"/>
          <w:lang w:val="en-US"/>
        </w:rPr>
        <w:t>Do đó, tôi lại dùng đến trường tham số</w:t>
      </w:r>
      <w:r>
        <w:rPr>
          <w:rStyle w:val="16"/>
          <w:rFonts w:eastAsia="SimSun"/>
        </w:rPr>
        <w:t xml:space="preserve"> Expression </w:t>
      </w:r>
      <w:r>
        <w:rPr>
          <w:rStyle w:val="16"/>
          <w:rFonts w:hint="default" w:eastAsia="SimSun"/>
          <w:lang w:val="en-US"/>
        </w:rPr>
        <w:t>và viết hàm</w:t>
      </w:r>
      <w:r>
        <w:rPr>
          <w:rStyle w:val="16"/>
          <w:rFonts w:eastAsia="SimSun"/>
        </w:rPr>
        <w:t xml:space="preserve"> CurrentSessionDate() </w:t>
      </w:r>
      <w:r>
        <w:rPr>
          <w:rStyle w:val="16"/>
          <w:rFonts w:hint="default" w:eastAsia="SimSun"/>
          <w:lang w:val="en-US"/>
        </w:rPr>
        <w:t>cho</w:t>
      </w:r>
      <w:r>
        <w:rPr>
          <w:rStyle w:val="16"/>
          <w:rFonts w:eastAsia="SimSun"/>
        </w:rPr>
        <w:t xml:space="preserve"> </w:t>
      </w:r>
      <w:r>
        <w:rPr>
          <w:rStyle w:val="16"/>
          <w:rFonts w:hint="default" w:eastAsia="SimSun"/>
          <w:lang w:val="en-US"/>
        </w:rPr>
        <w:t xml:space="preserve">tham số </w:t>
      </w:r>
      <w:r>
        <w:rPr>
          <w:rStyle w:val="16"/>
          <w:rFonts w:eastAsia="SimSun"/>
        </w:rPr>
        <w:t xml:space="preserve">Period </w:t>
      </w:r>
      <w:r>
        <w:rPr>
          <w:rStyle w:val="16"/>
          <w:rFonts w:hint="default" w:eastAsia="SimSun"/>
          <w:lang w:val="en-US"/>
        </w:rPr>
        <w:t xml:space="preserve">và </w:t>
      </w:r>
      <w:r>
        <w:rPr>
          <w:rStyle w:val="16"/>
          <w:rFonts w:eastAsia="SimSun"/>
        </w:rPr>
        <w:t xml:space="preserve">EndOfPeriod, </w:t>
      </w:r>
      <w:r>
        <w:rPr>
          <w:rStyle w:val="16"/>
          <w:rFonts w:ascii="Verdana" w:eastAsia="SimSun"/>
          <w:lang w:val="en-US"/>
        </w:rPr>
        <w:t>đố</w:t>
      </w:r>
      <w:r>
        <w:rPr>
          <w:rStyle w:val="16"/>
          <w:rFonts w:hint="default" w:ascii="Verdana" w:eastAsia="SimSun"/>
          <w:lang w:val="en-US"/>
        </w:rPr>
        <w:t>i với tham số</w:t>
      </w:r>
      <w:r>
        <w:rPr>
          <w:rStyle w:val="16"/>
          <w:rFonts w:eastAsia="SimSun"/>
        </w:rPr>
        <w:t xml:space="preserve"> BeginOfPeriod </w:t>
      </w:r>
      <w:r>
        <w:rPr>
          <w:rStyle w:val="16"/>
          <w:rFonts w:hint="default" w:eastAsia="SimSun"/>
          <w:lang w:val="en-US"/>
        </w:rPr>
        <w:t>là</w:t>
      </w:r>
      <w:r>
        <w:rPr>
          <w:rStyle w:val="16"/>
          <w:rFonts w:eastAsia="SimSun"/>
        </w:rPr>
        <w:t xml:space="preserve"> &lt;BeginOfPeriod(CurrentSessionDate(), "Month")&gt;:</w:t>
      </w:r>
    </w:p>
    <w:p w14:paraId="6916F30B">
      <w:pPr>
        <w:spacing w:before="120" w:after="120" w:line="259" w:lineRule="auto"/>
        <w:jc w:val="both"/>
        <w:rPr>
          <w:rFonts w:ascii="Verdana" w:hAnsi="Verdana" w:eastAsia="SimSun" w:cs="Verdana"/>
          <w:color w:val="000000"/>
          <w:sz w:val="22"/>
          <w:szCs w:val="22"/>
        </w:rPr>
      </w:pPr>
      <w:r>
        <w:drawing>
          <wp:inline distT="0" distB="0" distL="114300" distR="114300">
            <wp:extent cx="5266055" cy="1130300"/>
            <wp:effectExtent l="0" t="0" r="0" b="0"/>
            <wp:docPr id="7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7"/>
                    <pic:cNvPicPr>
                      <a:picLocks noChangeAspect="1"/>
                    </pic:cNvPicPr>
                  </pic:nvPicPr>
                  <pic:blipFill>
                    <a:blip r:embed="rId73"/>
                    <a:stretch>
                      <a:fillRect/>
                    </a:stretch>
                  </pic:blipFill>
                  <pic:spPr>
                    <a:xfrm>
                      <a:off x="0" y="0"/>
                      <a:ext cx="5266055" cy="1130300"/>
                    </a:xfrm>
                    <a:prstGeom prst="rect">
                      <a:avLst/>
                    </a:prstGeom>
                    <a:noFill/>
                    <a:ln w="9525">
                      <a:noFill/>
                    </a:ln>
                  </pic:spPr>
                </pic:pic>
              </a:graphicData>
            </a:graphic>
          </wp:inline>
        </w:drawing>
      </w:r>
    </w:p>
    <w:p w14:paraId="4A3FAE3D">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Bởi vì</w:t>
      </w:r>
      <w:r>
        <w:rPr>
          <w:rStyle w:val="16"/>
          <w:rFonts w:hint="default" w:eastAsia="SimSun"/>
        </w:rPr>
        <w:t xml:space="preserve"> báo cáo luôn được tạo theo ngày hiện tại nên tôi vô hiệu hóa tính khả dụng của các tham số bằng cách </w:t>
      </w:r>
      <w:r>
        <w:rPr>
          <w:rStyle w:val="16"/>
          <w:rFonts w:hint="default" w:ascii="Verdana" w:eastAsia="SimSun"/>
          <w:lang w:val="en-US"/>
        </w:rPr>
        <w:t>đặt dấu hộp kiểm</w:t>
      </w:r>
      <w:r>
        <w:rPr>
          <w:rStyle w:val="16"/>
          <w:rFonts w:eastAsia="SimSun"/>
        </w:rPr>
        <w:t xml:space="preserve"> "Restrict availability".</w:t>
      </w:r>
    </w:p>
    <w:p w14:paraId="78FE026A">
      <w:pPr>
        <w:spacing w:before="120" w:after="120" w:line="259" w:lineRule="auto"/>
        <w:ind w:firstLine="720"/>
        <w:jc w:val="both"/>
        <w:rPr>
          <w:rFonts w:ascii="Verdana" w:hAnsi="Verdana" w:eastAsia="SimSun" w:cs="Verdana"/>
          <w:color w:val="000000"/>
          <w:sz w:val="22"/>
          <w:szCs w:val="22"/>
        </w:rPr>
      </w:pPr>
      <w:r>
        <w:rPr>
          <w:rStyle w:val="16"/>
          <w:rFonts w:hint="default" w:eastAsia="SimSun"/>
        </w:rPr>
        <w:t>Bây giờ tôi vào tab</w:t>
      </w:r>
      <w:r>
        <w:rPr>
          <w:rStyle w:val="16"/>
          <w:rFonts w:eastAsia="SimSun"/>
        </w:rPr>
        <w:t xml:space="preserve"> Settings, </w:t>
      </w:r>
      <w:r>
        <w:rPr>
          <w:rStyle w:val="16"/>
          <w:rFonts w:ascii="Verdana" w:eastAsia="SimSun"/>
          <w:lang w:val="en-US"/>
        </w:rPr>
        <w:t>đặ</w:t>
      </w:r>
      <w:r>
        <w:rPr>
          <w:rStyle w:val="16"/>
          <w:rFonts w:hint="default" w:ascii="Verdana" w:eastAsia="SimSun"/>
          <w:lang w:val="en-US"/>
        </w:rPr>
        <w:t xml:space="preserve">t tên cho phương án báo cáo là </w:t>
      </w:r>
      <w:r>
        <w:rPr>
          <w:rStyle w:val="16"/>
          <w:rFonts w:eastAsia="SimSun"/>
        </w:rPr>
        <w:t xml:space="preserve">"PlannedSalaryByCompanies", </w:t>
      </w:r>
      <w:r>
        <w:rPr>
          <w:rStyle w:val="16"/>
          <w:rFonts w:hint="default" w:eastAsia="SimSun"/>
          <w:lang w:val="en-US"/>
        </w:rPr>
        <w:t>và thêm các gom nhóm cho báo cáo</w:t>
      </w:r>
      <w:r>
        <w:rPr>
          <w:rStyle w:val="16"/>
          <w:rFonts w:eastAsia="SimSun"/>
        </w:rPr>
        <w:t xml:space="preserve">: </w:t>
      </w:r>
      <w:r>
        <w:rPr>
          <w:rStyle w:val="16"/>
          <w:rFonts w:ascii="Verdana" w:eastAsia="SimSun"/>
          <w:lang w:val="en-US"/>
        </w:rPr>
        <w:t>đầ</w:t>
      </w:r>
      <w:r>
        <w:rPr>
          <w:rStyle w:val="16"/>
          <w:rFonts w:hint="default" w:ascii="Verdana" w:eastAsia="SimSun"/>
          <w:lang w:val="en-US"/>
        </w:rPr>
        <w:t>u tiên là</w:t>
      </w:r>
      <w:r>
        <w:rPr>
          <w:rStyle w:val="16"/>
          <w:rFonts w:eastAsia="SimSun"/>
        </w:rPr>
        <w:t xml:space="preserve"> Company, </w:t>
      </w:r>
      <w:r>
        <w:rPr>
          <w:rStyle w:val="16"/>
          <w:rFonts w:hint="default" w:eastAsia="SimSun"/>
          <w:lang w:val="en-US"/>
        </w:rPr>
        <w:t>tiếp theo là nhóm</w:t>
      </w:r>
      <w:r>
        <w:rPr>
          <w:rStyle w:val="16"/>
          <w:rFonts w:eastAsia="SimSun"/>
        </w:rPr>
        <w:t xml:space="preserve"> Employee </w:t>
      </w:r>
      <w:r>
        <w:rPr>
          <w:rStyle w:val="16"/>
          <w:rFonts w:hint="default" w:eastAsia="SimSun"/>
          <w:lang w:val="en-US"/>
        </w:rPr>
        <w:t xml:space="preserve">lồng trong, trong đó tôi cũng muốn hiển thị các trường </w:t>
      </w:r>
      <w:r>
        <w:rPr>
          <w:rStyle w:val="16"/>
          <w:rFonts w:eastAsia="SimSun"/>
        </w:rPr>
        <w:t xml:space="preserve">Position </w:t>
      </w:r>
      <w:r>
        <w:rPr>
          <w:rStyle w:val="16"/>
          <w:rFonts w:hint="default" w:eastAsia="SimSun"/>
          <w:lang w:val="en-US"/>
        </w:rPr>
        <w:t xml:space="preserve">và </w:t>
      </w:r>
      <w:r>
        <w:rPr>
          <w:rStyle w:val="16"/>
          <w:rFonts w:eastAsia="SimSun"/>
        </w:rPr>
        <w:t xml:space="preserve">Department. </w:t>
      </w:r>
    </w:p>
    <w:p w14:paraId="0D269751">
      <w:pPr>
        <w:spacing w:before="120" w:after="120" w:line="259" w:lineRule="auto"/>
        <w:jc w:val="both"/>
        <w:rPr>
          <w:rFonts w:ascii="Verdana" w:hAnsi="Verdana" w:eastAsia="SimSun" w:cs="Verdana"/>
          <w:color w:val="000000"/>
          <w:sz w:val="22"/>
          <w:szCs w:val="22"/>
        </w:rPr>
      </w:pPr>
      <w:r>
        <w:drawing>
          <wp:inline distT="0" distB="0" distL="114300" distR="114300">
            <wp:extent cx="5269865" cy="2572385"/>
            <wp:effectExtent l="0" t="0" r="0" b="0"/>
            <wp:docPr id="7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9"/>
                    <pic:cNvPicPr>
                      <a:picLocks noChangeAspect="1"/>
                    </pic:cNvPicPr>
                  </pic:nvPicPr>
                  <pic:blipFill>
                    <a:blip r:embed="rId74"/>
                    <a:stretch>
                      <a:fillRect/>
                    </a:stretch>
                  </pic:blipFill>
                  <pic:spPr>
                    <a:xfrm>
                      <a:off x="0" y="0"/>
                      <a:ext cx="5269865" cy="2572385"/>
                    </a:xfrm>
                    <a:prstGeom prst="rect">
                      <a:avLst/>
                    </a:prstGeom>
                    <a:noFill/>
                    <a:ln w="9525">
                      <a:noFill/>
                    </a:ln>
                  </pic:spPr>
                </pic:pic>
              </a:graphicData>
            </a:graphic>
          </wp:inline>
        </w:drawing>
      </w:r>
    </w:p>
    <w:p w14:paraId="571AA147">
      <w:pPr>
        <w:spacing w:before="120" w:after="120" w:line="259" w:lineRule="auto"/>
        <w:jc w:val="both"/>
        <w:rPr>
          <w:rFonts w:ascii="Verdana" w:hAnsi="Verdana" w:eastAsia="SimSun" w:cs="Verdana"/>
          <w:color w:val="000000"/>
          <w:sz w:val="22"/>
          <w:szCs w:val="22"/>
        </w:rPr>
      </w:pPr>
      <w:r>
        <w:drawing>
          <wp:inline distT="0" distB="0" distL="114300" distR="114300">
            <wp:extent cx="3133725" cy="1219200"/>
            <wp:effectExtent l="0" t="0" r="0" b="0"/>
            <wp:docPr id="7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0"/>
                    <pic:cNvPicPr>
                      <a:picLocks noChangeAspect="1"/>
                    </pic:cNvPicPr>
                  </pic:nvPicPr>
                  <pic:blipFill>
                    <a:blip r:embed="rId75"/>
                    <a:stretch>
                      <a:fillRect/>
                    </a:stretch>
                  </pic:blipFill>
                  <pic:spPr>
                    <a:xfrm>
                      <a:off x="0" y="0"/>
                      <a:ext cx="3133725" cy="1219200"/>
                    </a:xfrm>
                    <a:prstGeom prst="rect">
                      <a:avLst/>
                    </a:prstGeom>
                    <a:noFill/>
                    <a:ln w="9525">
                      <a:noFill/>
                    </a:ln>
                  </pic:spPr>
                </pic:pic>
              </a:graphicData>
            </a:graphic>
          </wp:inline>
        </w:drawing>
      </w:r>
    </w:p>
    <w:p w14:paraId="442EB566">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Do đó</w:t>
      </w:r>
      <w:r>
        <w:rPr>
          <w:rStyle w:val="16"/>
          <w:rFonts w:eastAsia="SimSun"/>
        </w:rPr>
        <w:t>,</w:t>
      </w:r>
      <w:r>
        <w:rPr>
          <w:rStyle w:val="16"/>
          <w:rFonts w:hint="default" w:eastAsia="SimSun"/>
          <w:lang w:val="en-US"/>
        </w:rPr>
        <w:t xml:space="preserve"> tôi mở nhóm đã thêm bằng cách nhấp đúp chuột/nhấn nút </w:t>
      </w:r>
      <w:r>
        <w:rPr>
          <w:rStyle w:val="16"/>
          <w:rFonts w:eastAsia="SimSun"/>
        </w:rPr>
        <w:t>"Edit" (</w:t>
      </w:r>
      <w:r>
        <w:rPr>
          <w:rStyle w:val="16"/>
          <w:rFonts w:hint="default" w:eastAsia="SimSun"/>
          <w:lang w:val="en-US"/>
        </w:rPr>
        <w:t>biểu tượng bút chì</w:t>
      </w:r>
      <w:r>
        <w:rPr>
          <w:rStyle w:val="16"/>
          <w:rFonts w:eastAsia="SimSun"/>
        </w:rPr>
        <w:t>)/</w:t>
      </w:r>
      <w:r>
        <w:rPr>
          <w:rStyle w:val="16"/>
          <w:rFonts w:hint="default" w:eastAsia="SimSun"/>
          <w:lang w:val="en-US"/>
        </w:rPr>
        <w:t>nhấn phím</w:t>
      </w:r>
      <w:r>
        <w:rPr>
          <w:rStyle w:val="16"/>
          <w:rFonts w:eastAsia="SimSun"/>
        </w:rPr>
        <w:t xml:space="preserve"> F2 </w:t>
      </w:r>
      <w:r>
        <w:rPr>
          <w:rStyle w:val="16"/>
          <w:rFonts w:hint="default" w:eastAsia="SimSun"/>
          <w:lang w:val="en-US"/>
        </w:rPr>
        <w:t>và trong cửa sổ mở ra, tôi thêm các trường cần thiết</w:t>
      </w:r>
      <w:r>
        <w:rPr>
          <w:rStyle w:val="16"/>
          <w:rFonts w:eastAsia="SimSun"/>
        </w:rPr>
        <w:t>:</w:t>
      </w:r>
    </w:p>
    <w:p w14:paraId="50F20C0B">
      <w:pPr>
        <w:spacing w:before="120" w:after="120" w:line="259" w:lineRule="auto"/>
        <w:jc w:val="both"/>
        <w:rPr>
          <w:rFonts w:ascii="Verdana" w:hAnsi="Verdana" w:eastAsia="SimSun" w:cs="Verdana"/>
          <w:color w:val="000000"/>
          <w:sz w:val="22"/>
          <w:szCs w:val="22"/>
        </w:rPr>
      </w:pPr>
      <w:r>
        <w:drawing>
          <wp:inline distT="0" distB="0" distL="114300" distR="114300">
            <wp:extent cx="5272405" cy="3386455"/>
            <wp:effectExtent l="0" t="0" r="0" b="0"/>
            <wp:docPr id="7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1"/>
                    <pic:cNvPicPr>
                      <a:picLocks noChangeAspect="1"/>
                    </pic:cNvPicPr>
                  </pic:nvPicPr>
                  <pic:blipFill>
                    <a:blip r:embed="rId76"/>
                    <a:stretch>
                      <a:fillRect/>
                    </a:stretch>
                  </pic:blipFill>
                  <pic:spPr>
                    <a:xfrm>
                      <a:off x="0" y="0"/>
                      <a:ext cx="5272405" cy="3386455"/>
                    </a:xfrm>
                    <a:prstGeom prst="rect">
                      <a:avLst/>
                    </a:prstGeom>
                    <a:noFill/>
                    <a:ln w="9525">
                      <a:noFill/>
                    </a:ln>
                  </pic:spPr>
                </pic:pic>
              </a:graphicData>
            </a:graphic>
          </wp:inline>
        </w:drawing>
      </w:r>
    </w:p>
    <w:p w14:paraId="12E00EFA">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Tiếp theo, tôi thêm </w:t>
      </w:r>
      <w:r>
        <w:rPr>
          <w:rStyle w:val="16"/>
          <w:rFonts w:hint="default" w:eastAsia="SimSun"/>
          <w:lang w:val="en-US"/>
        </w:rPr>
        <w:t>nguồn</w:t>
      </w:r>
      <w:r>
        <w:rPr>
          <w:rStyle w:val="16"/>
          <w:rFonts w:hint="default" w:eastAsia="SimSun"/>
          <w:lang w:val="ru-RU"/>
        </w:rPr>
        <w:t xml:space="preserve"> vào các trường đã chọn, nhưng tôi muốn tách các trường có số tiền khỏi trường có giờ bằng cách kết hợp chúng trong một nhóm</w:t>
      </w:r>
      <w:r>
        <w:rPr>
          <w:rStyle w:val="16"/>
          <w:rFonts w:eastAsia="SimSun"/>
          <w:lang w:val="ru-RU"/>
        </w:rPr>
        <w:t xml:space="preserve">. </w:t>
      </w:r>
      <w:r>
        <w:rPr>
          <w:rStyle w:val="16"/>
          <w:rFonts w:hint="default" w:eastAsia="SimSun"/>
          <w:lang w:val="en-US"/>
        </w:rPr>
        <w:t xml:space="preserve">Do đó, tôi chọn các trường cần thiết và nhấp chuột phải vào </w:t>
      </w:r>
      <w:r>
        <w:rPr>
          <w:rStyle w:val="16"/>
          <w:rFonts w:eastAsia="SimSun"/>
          <w:lang w:val="ru-RU"/>
        </w:rPr>
        <w:t>"group fields"</w:t>
      </w:r>
      <w:r>
        <w:rPr>
          <w:rStyle w:val="16"/>
          <w:rFonts w:hint="default" w:eastAsia="SimSun"/>
          <w:lang w:val="en-US"/>
        </w:rPr>
        <w:t xml:space="preserve">, sau đó một nhóm mới được thêm vào danh sách và các trường đã chọn được chuyển vào nhóm đó. Tôi đặt tiêu đề của nhóm mới thêm là </w:t>
      </w:r>
      <w:r>
        <w:rPr>
          <w:rStyle w:val="16"/>
          <w:rFonts w:eastAsia="SimSun"/>
          <w:lang w:val="ru-RU"/>
        </w:rPr>
        <w:t>"Salary".</w:t>
      </w:r>
    </w:p>
    <w:p w14:paraId="52CCC812">
      <w:pPr>
        <w:spacing w:before="120" w:after="120" w:line="259" w:lineRule="auto"/>
        <w:jc w:val="both"/>
        <w:rPr>
          <w:rFonts w:ascii="Verdana" w:hAnsi="Verdana" w:eastAsia="SimSun" w:cs="Verdana"/>
          <w:color w:val="000000"/>
          <w:sz w:val="22"/>
          <w:szCs w:val="22"/>
          <w:lang w:val="ru-RU"/>
        </w:rPr>
      </w:pPr>
      <w:r>
        <w:drawing>
          <wp:inline distT="0" distB="0" distL="114300" distR="114300">
            <wp:extent cx="5268595" cy="2230755"/>
            <wp:effectExtent l="0" t="0" r="0" b="0"/>
            <wp:docPr id="7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84"/>
                    <pic:cNvPicPr>
                      <a:picLocks noChangeAspect="1"/>
                    </pic:cNvPicPr>
                  </pic:nvPicPr>
                  <pic:blipFill>
                    <a:blip r:embed="rId77"/>
                    <a:stretch>
                      <a:fillRect/>
                    </a:stretch>
                  </pic:blipFill>
                  <pic:spPr>
                    <a:xfrm>
                      <a:off x="0" y="0"/>
                      <a:ext cx="5268595" cy="2230755"/>
                    </a:xfrm>
                    <a:prstGeom prst="rect">
                      <a:avLst/>
                    </a:prstGeom>
                    <a:noFill/>
                    <a:ln w="9525">
                      <a:noFill/>
                    </a:ln>
                  </pic:spPr>
                </pic:pic>
              </a:graphicData>
            </a:graphic>
          </wp:inline>
        </w:drawing>
      </w:r>
    </w:p>
    <w:p w14:paraId="363E04EE">
      <w:pPr>
        <w:spacing w:before="120" w:after="120" w:line="259" w:lineRule="auto"/>
        <w:jc w:val="both"/>
        <w:rPr>
          <w:rFonts w:ascii="Verdana" w:hAnsi="Verdana" w:eastAsia="SimSun" w:cs="Verdana"/>
          <w:color w:val="000000"/>
          <w:sz w:val="22"/>
          <w:szCs w:val="22"/>
          <w:lang w:val="ru-RU"/>
        </w:rPr>
      </w:pPr>
      <w:r>
        <w:drawing>
          <wp:inline distT="0" distB="0" distL="114300" distR="114300">
            <wp:extent cx="5273675" cy="2098675"/>
            <wp:effectExtent l="0" t="0" r="0" b="0"/>
            <wp:docPr id="7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85"/>
                    <pic:cNvPicPr>
                      <a:picLocks noChangeAspect="1"/>
                    </pic:cNvPicPr>
                  </pic:nvPicPr>
                  <pic:blipFill>
                    <a:blip r:embed="rId78"/>
                    <a:stretch>
                      <a:fillRect/>
                    </a:stretch>
                  </pic:blipFill>
                  <pic:spPr>
                    <a:xfrm>
                      <a:off x="0" y="0"/>
                      <a:ext cx="5273675" cy="2098675"/>
                    </a:xfrm>
                    <a:prstGeom prst="rect">
                      <a:avLst/>
                    </a:prstGeom>
                    <a:noFill/>
                    <a:ln w="9525">
                      <a:noFill/>
                    </a:ln>
                  </pic:spPr>
                </pic:pic>
              </a:graphicData>
            </a:graphic>
          </wp:inline>
        </w:drawing>
      </w:r>
    </w:p>
    <w:p w14:paraId="42C4B7D4">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Trên tab</w:t>
      </w:r>
      <w:r>
        <w:rPr>
          <w:rStyle w:val="16"/>
          <w:rFonts w:eastAsia="SimSun"/>
          <w:lang w:val="ru-RU"/>
        </w:rPr>
        <w:t xml:space="preserve"> </w:t>
      </w:r>
      <w:r>
        <w:rPr>
          <w:rStyle w:val="16"/>
          <w:rFonts w:eastAsia="SimSun"/>
        </w:rPr>
        <w:t>Filter</w:t>
      </w:r>
      <w:r>
        <w:rPr>
          <w:rStyle w:val="16"/>
          <w:rFonts w:eastAsia="SimSun"/>
          <w:lang w:val="ru-RU"/>
        </w:rPr>
        <w:t xml:space="preserve">, </w:t>
      </w:r>
      <w:r>
        <w:rPr>
          <w:rStyle w:val="16"/>
          <w:rFonts w:hint="default" w:eastAsia="SimSun"/>
          <w:lang w:val="en-US"/>
        </w:rPr>
        <w:t>tôi thêm bộ lọc</w:t>
      </w:r>
      <w:r>
        <w:rPr>
          <w:rStyle w:val="16"/>
          <w:rFonts w:eastAsia="SimSun"/>
          <w:lang w:val="ru-RU"/>
        </w:rPr>
        <w:t xml:space="preserve"> </w:t>
      </w:r>
      <w:r>
        <w:rPr>
          <w:rStyle w:val="16"/>
          <w:rFonts w:eastAsia="SimSun"/>
        </w:rPr>
        <w:t xml:space="preserve">company </w:t>
      </w:r>
      <w:r>
        <w:rPr>
          <w:rStyle w:val="16"/>
          <w:rFonts w:hint="default" w:eastAsia="SimSun"/>
          <w:lang w:val="en-US"/>
        </w:rPr>
        <w:t xml:space="preserve">và </w:t>
      </w:r>
      <w:r>
        <w:rPr>
          <w:rStyle w:val="16"/>
          <w:rFonts w:eastAsia="SimSun"/>
          <w:lang w:val="ru-RU"/>
        </w:rPr>
        <w:t xml:space="preserve">employee, </w:t>
      </w:r>
      <w:r>
        <w:rPr>
          <w:rStyle w:val="16"/>
          <w:rFonts w:ascii="Verdana" w:eastAsia="SimSun"/>
          <w:lang w:val="en-US"/>
        </w:rPr>
        <w:t>đư</w:t>
      </w:r>
      <w:r>
        <w:rPr>
          <w:rStyle w:val="16"/>
          <w:rFonts w:hint="default" w:ascii="Verdana" w:eastAsia="SimSun"/>
          <w:lang w:val="en-US"/>
        </w:rPr>
        <w:t>a chúng vào tùy chỉnh người sử dụng, nhưng để mặc định là vô hiệu hóa (bỏ dấu hộp kiểm tương ứng)</w:t>
      </w:r>
      <w:r>
        <w:rPr>
          <w:rStyle w:val="16"/>
          <w:rFonts w:eastAsia="SimSun"/>
          <w:lang w:val="ru-RU"/>
        </w:rPr>
        <w:t>.</w:t>
      </w:r>
    </w:p>
    <w:p w14:paraId="40B2779C">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C</w:t>
      </w:r>
      <w:r>
        <w:rPr>
          <w:rStyle w:val="16"/>
          <w:rFonts w:hint="default" w:eastAsia="SimSun"/>
          <w:lang w:val="ru-RU"/>
        </w:rPr>
        <w:t xml:space="preserve">ấu trúc báo cáo đã sẵn sàng, bây giờ tôi cần thực hiện sao cho khi </w:t>
      </w:r>
      <w:r>
        <w:rPr>
          <w:rStyle w:val="16"/>
          <w:rFonts w:hint="default" w:eastAsia="SimSun"/>
          <w:lang w:val="en-US"/>
        </w:rPr>
        <w:t xml:space="preserve">lập </w:t>
      </w:r>
      <w:r>
        <w:rPr>
          <w:rStyle w:val="16"/>
          <w:rFonts w:hint="default" w:eastAsia="SimSun"/>
          <w:lang w:val="ru-RU"/>
        </w:rPr>
        <w:t xml:space="preserve">báo cáo, một </w:t>
      </w:r>
      <w:r>
        <w:rPr>
          <w:rStyle w:val="16"/>
          <w:rFonts w:hint="default" w:eastAsia="SimSun"/>
          <w:lang w:val="en-US"/>
        </w:rPr>
        <w:t>data set</w:t>
      </w:r>
      <w:r>
        <w:rPr>
          <w:rStyle w:val="16"/>
          <w:rFonts w:hint="default" w:eastAsia="SimSun"/>
          <w:lang w:val="ru-RU"/>
        </w:rPr>
        <w:t xml:space="preserve"> </w:t>
      </w:r>
      <w:r>
        <w:rPr>
          <w:rStyle w:val="16"/>
          <w:rFonts w:hint="default" w:eastAsia="SimSun"/>
          <w:lang w:val="en-US"/>
        </w:rPr>
        <w:t>có kiểu</w:t>
      </w:r>
      <w:r>
        <w:rPr>
          <w:rStyle w:val="16"/>
          <w:rFonts w:hint="default" w:eastAsia="SimSun"/>
          <w:lang w:val="ru-RU"/>
        </w:rPr>
        <w:t xml:space="preserve"> "</w:t>
      </w:r>
      <w:r>
        <w:rPr>
          <w:rStyle w:val="16"/>
          <w:rFonts w:hint="default" w:eastAsia="SimSun"/>
          <w:lang w:val="en-US"/>
        </w:rPr>
        <w:t>object</w:t>
      </w:r>
      <w:r>
        <w:rPr>
          <w:rStyle w:val="16"/>
          <w:rFonts w:hint="default" w:eastAsia="SimSun"/>
          <w:lang w:val="ru-RU"/>
        </w:rPr>
        <w:t xml:space="preserve">" sẽ được chuyển vào báo cáo, nếu không </w:t>
      </w:r>
      <w:r>
        <w:rPr>
          <w:rStyle w:val="16"/>
          <w:rFonts w:hint="default" w:eastAsia="SimSun"/>
          <w:lang w:val="en-US"/>
        </w:rPr>
        <w:t xml:space="preserve">thì </w:t>
      </w:r>
      <w:r>
        <w:rPr>
          <w:rStyle w:val="16"/>
          <w:rFonts w:hint="default" w:eastAsia="SimSun"/>
          <w:lang w:val="ru-RU"/>
        </w:rPr>
        <w:t xml:space="preserve">báo cáo sẽ không </w:t>
      </w:r>
      <w:r>
        <w:rPr>
          <w:rStyle w:val="16"/>
          <w:rFonts w:hint="default" w:eastAsia="SimSun"/>
          <w:lang w:val="en-US"/>
        </w:rPr>
        <w:t>chạy</w:t>
      </w:r>
      <w:r>
        <w:rPr>
          <w:rStyle w:val="16"/>
          <w:rFonts w:hint="default" w:eastAsia="SimSun"/>
          <w:lang w:val="ru-RU"/>
        </w:rPr>
        <w:t xml:space="preserve"> và </w:t>
      </w:r>
      <w:r>
        <w:rPr>
          <w:rStyle w:val="16"/>
          <w:rFonts w:hint="default" w:eastAsia="SimSun"/>
          <w:lang w:val="en-US"/>
        </w:rPr>
        <w:t xml:space="preserve">hiển thị lỗi cho </w:t>
      </w:r>
      <w:r>
        <w:rPr>
          <w:rStyle w:val="16"/>
          <w:rFonts w:hint="default" w:eastAsia="SimSun"/>
          <w:lang w:val="ru-RU"/>
        </w:rPr>
        <w:t xml:space="preserve">người dùng khi </w:t>
      </w:r>
      <w:r>
        <w:rPr>
          <w:rStyle w:val="16"/>
          <w:rFonts w:hint="default" w:eastAsia="SimSun"/>
          <w:lang w:val="en-US"/>
        </w:rPr>
        <w:t xml:space="preserve">lập </w:t>
      </w:r>
      <w:r>
        <w:rPr>
          <w:rStyle w:val="16"/>
          <w:rFonts w:hint="default" w:eastAsia="SimSun"/>
          <w:lang w:val="ru-RU"/>
        </w:rPr>
        <w:t>báo cáo</w:t>
      </w:r>
      <w:r>
        <w:rPr>
          <w:rStyle w:val="16"/>
          <w:rFonts w:eastAsia="SimSun"/>
          <w:lang w:val="ru-RU"/>
        </w:rPr>
        <w:t>:</w:t>
      </w:r>
    </w:p>
    <w:p w14:paraId="50E1F46A">
      <w:pPr>
        <w:spacing w:before="120" w:after="120" w:line="259" w:lineRule="auto"/>
        <w:jc w:val="both"/>
        <w:rPr>
          <w:rFonts w:ascii="Verdana" w:hAnsi="Verdana" w:eastAsia="SimSun" w:cs="Verdana"/>
          <w:color w:val="000000"/>
          <w:sz w:val="22"/>
          <w:szCs w:val="22"/>
        </w:rPr>
      </w:pPr>
      <w:r>
        <w:drawing>
          <wp:inline distT="0" distB="0" distL="114300" distR="114300">
            <wp:extent cx="5270500" cy="2419985"/>
            <wp:effectExtent l="0" t="0" r="0" b="0"/>
            <wp:docPr id="7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82"/>
                    <pic:cNvPicPr>
                      <a:picLocks noChangeAspect="1"/>
                    </pic:cNvPicPr>
                  </pic:nvPicPr>
                  <pic:blipFill>
                    <a:blip r:embed="rId79"/>
                    <a:stretch>
                      <a:fillRect/>
                    </a:stretch>
                  </pic:blipFill>
                  <pic:spPr>
                    <a:xfrm>
                      <a:off x="0" y="0"/>
                      <a:ext cx="5270500" cy="2419985"/>
                    </a:xfrm>
                    <a:prstGeom prst="rect">
                      <a:avLst/>
                    </a:prstGeom>
                    <a:noFill/>
                    <a:ln w="9525">
                      <a:noFill/>
                    </a:ln>
                  </pic:spPr>
                </pic:pic>
              </a:graphicData>
            </a:graphic>
          </wp:inline>
        </w:drawing>
      </w:r>
    </w:p>
    <w:p w14:paraId="06338575">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Do đó, tôi chuyển đến mô-đun đối tượng (</w:t>
      </w:r>
      <w:r>
        <w:rPr>
          <w:rStyle w:val="16"/>
          <w:rFonts w:eastAsia="SimSun"/>
          <w:lang w:val="ru-RU"/>
        </w:rPr>
        <w:t>object module</w:t>
      </w:r>
      <w:r>
        <w:rPr>
          <w:rStyle w:val="16"/>
          <w:rFonts w:hint="default" w:eastAsia="SimSun"/>
          <w:lang w:val="en-US"/>
        </w:rPr>
        <w:t>) của báo cáo và thêm hàm sự kiện (</w:t>
      </w:r>
      <w:r>
        <w:rPr>
          <w:rStyle w:val="16"/>
          <w:rFonts w:eastAsia="SimSun"/>
          <w:lang w:val="ru-RU"/>
        </w:rPr>
        <w:t>event handler</w:t>
      </w:r>
      <w:r>
        <w:rPr>
          <w:rStyle w:val="16"/>
          <w:rFonts w:hint="default" w:eastAsia="SimSun"/>
          <w:lang w:val="en-US"/>
        </w:rPr>
        <w:t xml:space="preserve">) </w:t>
      </w:r>
      <w:r>
        <w:rPr>
          <w:rStyle w:val="16"/>
          <w:rFonts w:eastAsia="SimSun"/>
          <w:lang w:val="ru-RU"/>
        </w:rPr>
        <w:t>OnCompos</w:t>
      </w:r>
      <w:r>
        <w:rPr>
          <w:rStyle w:val="16"/>
          <w:rFonts w:eastAsia="SimSun"/>
        </w:rPr>
        <w:t>e</w:t>
      </w:r>
      <w:r>
        <w:rPr>
          <w:rStyle w:val="16"/>
          <w:rFonts w:eastAsia="SimSun"/>
          <w:lang w:val="ru-RU"/>
        </w:rPr>
        <w:t xml:space="preserve">Result </w:t>
      </w:r>
      <w:r>
        <w:rPr>
          <w:rStyle w:val="16"/>
          <w:rFonts w:hint="default" w:ascii="Verdana" w:eastAsia="SimSun"/>
          <w:lang w:val="en-US"/>
        </w:rPr>
        <w:t>kích hoạt khi lập báo cáo và được gọi ra bởi phương thức</w:t>
      </w:r>
      <w:r>
        <w:rPr>
          <w:rStyle w:val="16"/>
          <w:rFonts w:eastAsia="SimSun"/>
          <w:lang w:val="ru-RU"/>
        </w:rPr>
        <w:t xml:space="preserve"> ComposeResult().</w:t>
      </w:r>
    </w:p>
    <w:p w14:paraId="0AB00E9F">
      <w:pPr>
        <w:spacing w:before="120" w:after="120" w:line="259" w:lineRule="auto"/>
        <w:jc w:val="both"/>
        <w:rPr>
          <w:rFonts w:ascii="Verdana" w:hAnsi="Verdana" w:eastAsia="SimSun" w:cs="Verdana"/>
          <w:color w:val="000000"/>
          <w:sz w:val="22"/>
          <w:szCs w:val="22"/>
          <w:lang w:val="ru-RU"/>
        </w:rPr>
      </w:pPr>
      <w:r>
        <w:drawing>
          <wp:inline distT="0" distB="0" distL="114300" distR="114300">
            <wp:extent cx="5271770" cy="2639060"/>
            <wp:effectExtent l="0" t="0" r="0" b="0"/>
            <wp:docPr id="7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86"/>
                    <pic:cNvPicPr>
                      <a:picLocks noChangeAspect="1"/>
                    </pic:cNvPicPr>
                  </pic:nvPicPr>
                  <pic:blipFill>
                    <a:blip r:embed="rId80"/>
                    <a:stretch>
                      <a:fillRect/>
                    </a:stretch>
                  </pic:blipFill>
                  <pic:spPr>
                    <a:xfrm>
                      <a:off x="0" y="0"/>
                      <a:ext cx="5271770" cy="2639060"/>
                    </a:xfrm>
                    <a:prstGeom prst="rect">
                      <a:avLst/>
                    </a:prstGeom>
                    <a:noFill/>
                    <a:ln w="9525">
                      <a:noFill/>
                    </a:ln>
                  </pic:spPr>
                </pic:pic>
              </a:graphicData>
            </a:graphic>
          </wp:inline>
        </w:drawing>
      </w:r>
    </w:p>
    <w:p w14:paraId="2937DF44">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 xml:space="preserve">Phương thức </w:t>
      </w:r>
      <w:r>
        <w:rPr>
          <w:rStyle w:val="16"/>
          <w:rFonts w:eastAsia="SimSun"/>
          <w:lang w:val="ru-RU"/>
        </w:rPr>
        <w:t xml:space="preserve">ComposeResult() </w:t>
      </w:r>
      <w:r>
        <w:rPr>
          <w:rStyle w:val="16"/>
          <w:rFonts w:hint="default" w:eastAsia="SimSun"/>
          <w:lang w:val="en-US"/>
        </w:rPr>
        <w:t>là chìa khóa để làm việc với các báo cáo được tạo ra bởi hệ thống dàn dựng dữ liệu</w:t>
      </w:r>
      <w:r>
        <w:rPr>
          <w:rStyle w:val="16"/>
          <w:rFonts w:eastAsia="SimSun"/>
          <w:lang w:val="ru-RU"/>
        </w:rPr>
        <w:t xml:space="preserve"> (DCS). </w:t>
      </w:r>
      <w:r>
        <w:rPr>
          <w:rStyle w:val="16"/>
          <w:rFonts w:hint="default" w:eastAsia="SimSun"/>
          <w:lang w:val="en-US"/>
        </w:rPr>
        <w:t>Phương thức này bắt đầu quá trình lập báo cáo: từ thực hiện truy vấn đến cơ sở dữ liệu đến khi nhận được kết quả</w:t>
      </w:r>
      <w:r>
        <w:rPr>
          <w:rStyle w:val="16"/>
          <w:rFonts w:eastAsia="SimSun"/>
          <w:lang w:val="ru-RU"/>
        </w:rPr>
        <w:t>.</w:t>
      </w:r>
    </w:p>
    <w:p w14:paraId="710C61C5">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Trong thủ tục (</w:t>
      </w:r>
      <w:r>
        <w:rPr>
          <w:rStyle w:val="16"/>
          <w:rFonts w:eastAsia="SimSun"/>
          <w:lang w:val="ru-RU"/>
        </w:rPr>
        <w:t>procedure</w:t>
      </w:r>
      <w:r>
        <w:rPr>
          <w:rStyle w:val="16"/>
          <w:rFonts w:hint="default" w:eastAsia="SimSun"/>
          <w:lang w:val="en-US"/>
        </w:rPr>
        <w:t>)</w:t>
      </w:r>
      <w:r>
        <w:rPr>
          <w:rStyle w:val="16"/>
          <w:rFonts w:eastAsia="SimSun"/>
          <w:lang w:val="ru-RU"/>
        </w:rPr>
        <w:t xml:space="preserve"> OnCompos</w:t>
      </w:r>
      <w:r>
        <w:rPr>
          <w:rStyle w:val="16"/>
          <w:rFonts w:eastAsia="SimSun"/>
        </w:rPr>
        <w:t>e</w:t>
      </w:r>
      <w:r>
        <w:rPr>
          <w:rStyle w:val="16"/>
          <w:rFonts w:eastAsia="SimSun"/>
          <w:lang w:val="ru-RU"/>
        </w:rPr>
        <w:t xml:space="preserve">Result, </w:t>
      </w:r>
      <w:r>
        <w:rPr>
          <w:rStyle w:val="16"/>
          <w:rFonts w:hint="default" w:eastAsia="SimSun"/>
          <w:lang w:val="en-US"/>
        </w:rPr>
        <w:t xml:space="preserve">nhiệm vụ của tôi là thực hiện các bước chính trong quá trình tạo báo cáo được trình bày trong sơ đồ DCS từ đầu bài học. Trước hết, bạn nên đặt tham số </w:t>
      </w:r>
      <w:r>
        <w:rPr>
          <w:rStyle w:val="16"/>
          <w:rFonts w:eastAsia="SimSun"/>
          <w:lang w:val="ru-RU"/>
        </w:rPr>
        <w:t xml:space="preserve">StandardProcessing </w:t>
      </w:r>
      <w:r>
        <w:rPr>
          <w:rStyle w:val="16"/>
          <w:rFonts w:hint="default" w:eastAsia="SimSun"/>
          <w:lang w:val="en-US"/>
        </w:rPr>
        <w:t xml:space="preserve">thành </w:t>
      </w:r>
      <w:r>
        <w:rPr>
          <w:rStyle w:val="16"/>
          <w:rFonts w:eastAsia="SimSun"/>
          <w:lang w:val="ru-RU"/>
        </w:rPr>
        <w:t>False</w:t>
      </w:r>
      <w:r>
        <w:rPr>
          <w:rStyle w:val="16"/>
          <w:rFonts w:hint="default" w:eastAsia="SimSun"/>
          <w:lang w:val="en-US"/>
        </w:rPr>
        <w:t xml:space="preserve"> để báo cáo được tạo bằng thuật toán từ code mà không phải là thuật toán chuẩn</w:t>
      </w:r>
      <w:r>
        <w:rPr>
          <w:rStyle w:val="16"/>
          <w:rFonts w:eastAsia="SimSun"/>
          <w:lang w:val="ru-RU"/>
        </w:rPr>
        <w:t>.</w:t>
      </w:r>
    </w:p>
    <w:p w14:paraId="0DFF48BE">
      <w:pPr>
        <w:spacing w:before="120" w:after="120" w:line="259" w:lineRule="auto"/>
        <w:jc w:val="both"/>
        <w:rPr>
          <w:rFonts w:ascii="Verdana" w:hAnsi="Verdana" w:eastAsia="SimSun" w:cs="Verdana"/>
          <w:color w:val="000000"/>
          <w:sz w:val="22"/>
          <w:szCs w:val="22"/>
        </w:rPr>
      </w:pPr>
      <w:r>
        <w:drawing>
          <wp:inline distT="0" distB="0" distL="114300" distR="114300">
            <wp:extent cx="5270500" cy="2784475"/>
            <wp:effectExtent l="0" t="0" r="0" b="0"/>
            <wp:docPr id="7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88"/>
                    <pic:cNvPicPr>
                      <a:picLocks noChangeAspect="1"/>
                    </pic:cNvPicPr>
                  </pic:nvPicPr>
                  <pic:blipFill>
                    <a:blip r:embed="rId81"/>
                    <a:stretch>
                      <a:fillRect/>
                    </a:stretch>
                  </pic:blipFill>
                  <pic:spPr>
                    <a:xfrm>
                      <a:off x="0" y="0"/>
                      <a:ext cx="5270500" cy="2784475"/>
                    </a:xfrm>
                    <a:prstGeom prst="rect">
                      <a:avLst/>
                    </a:prstGeom>
                    <a:noFill/>
                    <a:ln w="9525">
                      <a:noFill/>
                    </a:ln>
                  </pic:spPr>
                </pic:pic>
              </a:graphicData>
            </a:graphic>
          </wp:inline>
        </w:drawing>
      </w:r>
    </w:p>
    <w:p w14:paraId="457EE24B">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Tiếp theo, tôi lấy các tùy chỉnh trong bộ dựng tùy chỉnh (</w:t>
      </w:r>
      <w:r>
        <w:rPr>
          <w:rStyle w:val="16"/>
          <w:rFonts w:eastAsia="SimSun"/>
          <w:lang w:val="ru-RU"/>
        </w:rPr>
        <w:t>settings composer</w:t>
      </w:r>
      <w:r>
        <w:rPr>
          <w:rStyle w:val="16"/>
          <w:rFonts w:hint="default" w:eastAsia="SimSun"/>
          <w:lang w:val="en-US"/>
        </w:rPr>
        <w:t>) vào một biến (</w:t>
      </w:r>
      <w:r>
        <w:rPr>
          <w:rStyle w:val="16"/>
          <w:rFonts w:eastAsia="SimSun"/>
          <w:lang w:val="ru-RU"/>
        </w:rPr>
        <w:t>variable</w:t>
      </w:r>
      <w:r>
        <w:rPr>
          <w:rStyle w:val="16"/>
          <w:rFonts w:hint="default" w:eastAsia="SimSun"/>
          <w:lang w:val="en-US"/>
        </w:rPr>
        <w:t xml:space="preserve">), sau đó tạo mới </w:t>
      </w:r>
      <w:r>
        <w:rPr>
          <w:rStyle w:val="16"/>
          <w:rFonts w:eastAsia="SimSun"/>
          <w:lang w:val="ru-RU"/>
        </w:rPr>
        <w:t>DataComposition</w:t>
      </w:r>
      <w:r>
        <w:rPr>
          <w:rStyle w:val="16"/>
          <w:rFonts w:eastAsia="SimSun"/>
        </w:rPr>
        <w:t>Template</w:t>
      </w:r>
      <w:r>
        <w:rPr>
          <w:rStyle w:val="16"/>
          <w:rFonts w:eastAsia="SimSun"/>
          <w:lang w:val="ru-RU"/>
        </w:rPr>
        <w:t>Composer</w:t>
      </w:r>
      <w:r>
        <w:rPr>
          <w:rStyle w:val="16"/>
          <w:rFonts w:hint="default" w:eastAsia="SimSun"/>
          <w:lang w:val="en-US"/>
        </w:rPr>
        <w:t xml:space="preserve"> và gọi phương thức ra thực thi để lấy </w:t>
      </w:r>
      <w:r>
        <w:rPr>
          <w:rStyle w:val="16"/>
          <w:rFonts w:eastAsia="SimSun"/>
          <w:lang w:val="ru-RU"/>
        </w:rPr>
        <w:t>DataComposition</w:t>
      </w:r>
      <w:r>
        <w:rPr>
          <w:rStyle w:val="16"/>
          <w:rFonts w:eastAsia="SimSun"/>
        </w:rPr>
        <w:t>Template</w:t>
      </w:r>
      <w:r>
        <w:rPr>
          <w:rStyle w:val="16"/>
          <w:rFonts w:hint="default" w:eastAsia="SimSun"/>
          <w:lang w:val="en-US"/>
        </w:rPr>
        <w:t xml:space="preserve"> đã tạo. Tôi truyền sơ đồ dàn dựng dữ liệu báo cáo, tùy chỉnh thành phần và dữ liệu chi tiết của báo cáo từ tham số của thủ tục</w:t>
      </w:r>
      <w:r>
        <w:rPr>
          <w:rStyle w:val="16"/>
          <w:rFonts w:eastAsia="SimSun"/>
          <w:lang w:val="ru-RU"/>
        </w:rPr>
        <w:t xml:space="preserve"> OnCompos</w:t>
      </w:r>
      <w:r>
        <w:rPr>
          <w:rStyle w:val="16"/>
          <w:rFonts w:eastAsia="SimSun"/>
        </w:rPr>
        <w:t>e</w:t>
      </w:r>
      <w:r>
        <w:rPr>
          <w:rStyle w:val="16"/>
          <w:rFonts w:eastAsia="SimSun"/>
          <w:lang w:val="ru-RU"/>
        </w:rPr>
        <w:t xml:space="preserve">Result </w:t>
      </w:r>
      <w:r>
        <w:rPr>
          <w:rStyle w:val="16"/>
          <w:rFonts w:hint="default" w:eastAsia="SimSun"/>
          <w:lang w:val="en-US"/>
        </w:rPr>
        <w:t>vào phương thức</w:t>
      </w:r>
      <w:r>
        <w:rPr>
          <w:rStyle w:val="16"/>
          <w:rFonts w:eastAsia="SimSun"/>
          <w:lang w:val="ru-RU"/>
        </w:rPr>
        <w:t xml:space="preserve"> </w:t>
      </w:r>
      <w:r>
        <w:rPr>
          <w:rStyle w:val="16"/>
          <w:rFonts w:eastAsia="SimSun"/>
        </w:rPr>
        <w:t xml:space="preserve">Execute() </w:t>
      </w:r>
      <w:r>
        <w:rPr>
          <w:rStyle w:val="16"/>
          <w:rFonts w:hint="default" w:eastAsia="SimSun"/>
          <w:lang w:val="en-US"/>
        </w:rPr>
        <w:t>này</w:t>
      </w:r>
      <w:r>
        <w:rPr>
          <w:rStyle w:val="16"/>
          <w:rFonts w:eastAsia="SimSun"/>
          <w:lang w:val="ru-RU"/>
        </w:rPr>
        <w:t>.</w:t>
      </w:r>
    </w:p>
    <w:p w14:paraId="5C839938">
      <w:pPr>
        <w:spacing w:before="120" w:after="120" w:line="259" w:lineRule="auto"/>
        <w:jc w:val="both"/>
        <w:rPr>
          <w:rFonts w:ascii="Verdana" w:hAnsi="Verdana" w:eastAsia="SimSun" w:cs="Verdana"/>
          <w:color w:val="000000"/>
          <w:sz w:val="22"/>
          <w:szCs w:val="22"/>
          <w:lang w:val="ru-RU"/>
        </w:rPr>
      </w:pPr>
      <w:r>
        <w:rPr>
          <w:rStyle w:val="16"/>
          <w:rFonts w:hint="default" w:eastAsia="SimSun"/>
          <w:b/>
          <w:bCs/>
          <w:lang w:val="en-US"/>
        </w:rPr>
        <w:t>Ghi chú</w:t>
      </w:r>
      <w:r>
        <w:rPr>
          <w:rStyle w:val="16"/>
          <w:rFonts w:eastAsia="SimSun"/>
        </w:rPr>
        <w:t>:</w:t>
      </w:r>
      <w:r>
        <w:rPr>
          <w:rStyle w:val="16"/>
          <w:rFonts w:eastAsia="SimSun"/>
          <w:lang w:val="ru-RU"/>
        </w:rPr>
        <w:t xml:space="preserve"> </w:t>
      </w:r>
      <w:r>
        <w:rPr>
          <w:rStyle w:val="16"/>
          <w:rFonts w:eastAsia="SimSun"/>
          <w:u w:val="single" w:color="auto"/>
        </w:rPr>
        <w:t>Details</w:t>
      </w:r>
      <w:r>
        <w:rPr>
          <w:rStyle w:val="16"/>
          <w:rFonts w:eastAsia="SimSun"/>
          <w:u w:val="single" w:color="auto"/>
          <w:lang w:val="ru-RU"/>
        </w:rPr>
        <w:t>Data</w:t>
      </w:r>
      <w:r>
        <w:rPr>
          <w:rStyle w:val="16"/>
          <w:rFonts w:eastAsia="SimSun"/>
        </w:rPr>
        <w:t>.</w:t>
      </w:r>
      <w:r>
        <w:rPr>
          <w:rStyle w:val="16"/>
          <w:rFonts w:eastAsia="SimSun"/>
          <w:lang w:val="ru-RU"/>
        </w:rPr>
        <w:t xml:space="preserve"> </w:t>
      </w:r>
      <w:r>
        <w:rPr>
          <w:rStyle w:val="16"/>
          <w:rFonts w:hint="default" w:eastAsia="SimSun"/>
          <w:lang w:val="ru-RU"/>
        </w:rPr>
        <w:t xml:space="preserve">Khi tạo bảng tính </w:t>
      </w:r>
      <w:r>
        <w:rPr>
          <w:rStyle w:val="16"/>
          <w:rFonts w:hint="default" w:eastAsia="SimSun"/>
          <w:lang w:val="en-US"/>
        </w:rPr>
        <w:t xml:space="preserve">(spreadsheet document) </w:t>
      </w:r>
      <w:r>
        <w:rPr>
          <w:rStyle w:val="16"/>
          <w:rFonts w:hint="default" w:eastAsia="SimSun"/>
          <w:lang w:val="ru-RU"/>
        </w:rPr>
        <w:t xml:space="preserve">bằng hệ thống </w:t>
      </w:r>
      <w:r>
        <w:rPr>
          <w:rStyle w:val="16"/>
          <w:rFonts w:hint="default" w:eastAsia="SimSun"/>
          <w:lang w:val="en-US"/>
        </w:rPr>
        <w:t>dàn dựng</w:t>
      </w:r>
      <w:r>
        <w:rPr>
          <w:rStyle w:val="16"/>
          <w:rFonts w:hint="default" w:eastAsia="SimSun"/>
          <w:lang w:val="ru-RU"/>
        </w:rPr>
        <w:t xml:space="preserve"> dữ liệu, các đối tượng đặc biệt thuộc </w:t>
      </w:r>
      <w:r>
        <w:rPr>
          <w:rStyle w:val="16"/>
          <w:rFonts w:hint="default" w:eastAsia="SimSun"/>
          <w:lang w:val="en-US"/>
        </w:rPr>
        <w:t xml:space="preserve">kiểu </w:t>
      </w:r>
      <w:r>
        <w:rPr>
          <w:rStyle w:val="16"/>
          <w:rFonts w:hint="default" w:eastAsia="SimSun"/>
          <w:lang w:val="ru-RU"/>
        </w:rPr>
        <w:t xml:space="preserve">DetailsIdentifier được đặt trong chi tiết ô. Đồng thời, các giá trị trường và các trường </w:t>
      </w:r>
      <w:r>
        <w:rPr>
          <w:rStyle w:val="16"/>
          <w:rFonts w:hint="default" w:eastAsia="SimSun"/>
          <w:lang w:val="en-US"/>
        </w:rPr>
        <w:t xml:space="preserve">gom </w:t>
      </w:r>
      <w:r>
        <w:rPr>
          <w:rStyle w:val="16"/>
          <w:rFonts w:hint="default" w:eastAsia="SimSun"/>
          <w:lang w:val="ru-RU"/>
        </w:rPr>
        <w:t xml:space="preserve">nhóm không có trong bảng tính. Bạn có thể lấy các giá trị trường từ đối tượng DetailsData được điền khi </w:t>
      </w:r>
      <w:r>
        <w:rPr>
          <w:rStyle w:val="16"/>
          <w:rFonts w:hint="default" w:eastAsia="SimSun"/>
          <w:lang w:val="en-US"/>
        </w:rPr>
        <w:t xml:space="preserve">hiển thị </w:t>
      </w:r>
      <w:r>
        <w:rPr>
          <w:rStyle w:val="16"/>
          <w:rFonts w:hint="default" w:eastAsia="SimSun"/>
          <w:lang w:val="ru-RU"/>
        </w:rPr>
        <w:t>báo cáo</w:t>
      </w:r>
      <w:r>
        <w:rPr>
          <w:rStyle w:val="16"/>
          <w:rFonts w:eastAsia="SimSun"/>
          <w:lang w:val="ru-RU"/>
        </w:rPr>
        <w:t>.</w:t>
      </w:r>
    </w:p>
    <w:p w14:paraId="3C558A6E">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 xml:space="preserve">Bước tiếp theo là khởi tạo xử lý thành phần dữ liệu, nhưng trước hết, tôi cần tạo một cấu trúc chứa các data sets ngoài để truyền đến phương thức khởi tạo. Tên khóa cấu trúc phải khớp với tên của data object từ data set của đối tượng, và phải chứa một trong các giá trị được phép, trong trường hợp của chúng ta là </w:t>
      </w:r>
      <w:r>
        <w:rPr>
          <w:rStyle w:val="16"/>
          <w:rFonts w:eastAsia="SimSun"/>
          <w:lang w:val="ru-RU"/>
        </w:rPr>
        <w:t>ValueTable.</w:t>
      </w:r>
    </w:p>
    <w:p w14:paraId="1115B4AA">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Tôi đã tạo một hàm trả về bảng giá trị như vậy</w:t>
      </w:r>
      <w:r>
        <w:rPr>
          <w:rStyle w:val="16"/>
          <w:rFonts w:hint="default" w:eastAsia="SimSun"/>
          <w:lang w:val="en-US"/>
        </w:rPr>
        <w:t>.</w:t>
      </w:r>
      <w:r>
        <w:rPr>
          <w:rStyle w:val="16"/>
          <w:rFonts w:hint="default" w:eastAsia="SimSun"/>
          <w:lang w:val="ru-RU"/>
        </w:rPr>
        <w:t xml:space="preserve"> </w:t>
      </w:r>
      <w:r>
        <w:rPr>
          <w:rStyle w:val="16"/>
          <w:rFonts w:hint="default" w:eastAsia="SimSun"/>
          <w:lang w:val="en-US"/>
        </w:rPr>
        <w:t>T</w:t>
      </w:r>
      <w:r>
        <w:rPr>
          <w:rStyle w:val="16"/>
          <w:rFonts w:hint="default" w:eastAsia="SimSun"/>
          <w:lang w:val="ru-RU"/>
        </w:rPr>
        <w:t xml:space="preserve">ất nhiên là tôi không có bất kỳ hệ thống HRM bên ngoài nào như mô tả trong bài toán giả định của chúng ta, vì vậy bên trong hàm, tôi chỉ cần chọn tất cả nhân viên đang làm việc và điền giờ </w:t>
      </w:r>
      <w:r>
        <w:rPr>
          <w:rStyle w:val="16"/>
          <w:rFonts w:hint="default" w:eastAsia="SimSun"/>
          <w:lang w:val="en-US"/>
        </w:rPr>
        <w:t>công</w:t>
      </w:r>
      <w:r>
        <w:rPr>
          <w:rStyle w:val="16"/>
          <w:rFonts w:hint="default" w:eastAsia="SimSun"/>
          <w:lang w:val="ru-RU"/>
        </w:rPr>
        <w:t xml:space="preserve"> của họ và tính lương ngẫu nhiên bằng </w:t>
      </w:r>
      <w:r>
        <w:rPr>
          <w:rStyle w:val="16"/>
          <w:rFonts w:hint="default" w:eastAsia="SimSun"/>
          <w:lang w:val="en-US"/>
        </w:rPr>
        <w:t>bộ</w:t>
      </w:r>
      <w:r>
        <w:rPr>
          <w:rStyle w:val="16"/>
          <w:rFonts w:hint="default" w:eastAsia="SimSun"/>
          <w:lang w:val="ru-RU"/>
        </w:rPr>
        <w:t xml:space="preserve"> tạo số ngẫu nhiên</w:t>
      </w:r>
      <w:r>
        <w:rPr>
          <w:rStyle w:val="16"/>
          <w:rFonts w:eastAsia="SimSun"/>
          <w:lang w:val="ru-RU"/>
        </w:rPr>
        <w:t>:</w:t>
      </w:r>
    </w:p>
    <w:p w14:paraId="03520816">
      <w:pPr>
        <w:spacing w:before="120" w:after="120" w:line="259" w:lineRule="auto"/>
        <w:jc w:val="both"/>
        <w:rPr>
          <w:rFonts w:ascii="Verdana" w:hAnsi="Verdana" w:eastAsia="SimSun" w:cs="Verdana"/>
          <w:color w:val="000000"/>
          <w:sz w:val="22"/>
          <w:szCs w:val="22"/>
        </w:rPr>
      </w:pPr>
      <w:r>
        <w:drawing>
          <wp:inline distT="0" distB="0" distL="114300" distR="114300">
            <wp:extent cx="5267325" cy="2093595"/>
            <wp:effectExtent l="0" t="0" r="0" b="0"/>
            <wp:docPr id="7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89"/>
                    <pic:cNvPicPr>
                      <a:picLocks noChangeAspect="1"/>
                    </pic:cNvPicPr>
                  </pic:nvPicPr>
                  <pic:blipFill>
                    <a:blip r:embed="rId82"/>
                    <a:stretch>
                      <a:fillRect/>
                    </a:stretch>
                  </pic:blipFill>
                  <pic:spPr>
                    <a:xfrm>
                      <a:off x="0" y="0"/>
                      <a:ext cx="5267325" cy="2093595"/>
                    </a:xfrm>
                    <a:prstGeom prst="rect">
                      <a:avLst/>
                    </a:prstGeom>
                    <a:noFill/>
                    <a:ln w="9525">
                      <a:noFill/>
                    </a:ln>
                  </pic:spPr>
                </pic:pic>
              </a:graphicData>
            </a:graphic>
          </wp:inline>
        </w:drawing>
      </w:r>
    </w:p>
    <w:p w14:paraId="53820B90">
      <w:pPr>
        <w:spacing w:before="120" w:after="120" w:line="259" w:lineRule="auto"/>
        <w:jc w:val="both"/>
        <w:rPr>
          <w:rFonts w:ascii="Verdana" w:hAnsi="Verdana" w:eastAsia="SimSun" w:cs="Verdana"/>
          <w:color w:val="000000"/>
          <w:sz w:val="22"/>
          <w:szCs w:val="22"/>
        </w:rPr>
      </w:pPr>
      <w:r>
        <w:drawing>
          <wp:inline distT="0" distB="0" distL="114300" distR="114300">
            <wp:extent cx="5267325" cy="2453640"/>
            <wp:effectExtent l="0" t="0" r="0" b="0"/>
            <wp:docPr id="8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90"/>
                    <pic:cNvPicPr>
                      <a:picLocks noChangeAspect="1"/>
                    </pic:cNvPicPr>
                  </pic:nvPicPr>
                  <pic:blipFill>
                    <a:blip r:embed="rId83"/>
                    <a:stretch>
                      <a:fillRect/>
                    </a:stretch>
                  </pic:blipFill>
                  <pic:spPr>
                    <a:xfrm>
                      <a:off x="0" y="0"/>
                      <a:ext cx="5267325" cy="2453640"/>
                    </a:xfrm>
                    <a:prstGeom prst="rect">
                      <a:avLst/>
                    </a:prstGeom>
                    <a:noFill/>
                    <a:ln w="9525">
                      <a:noFill/>
                    </a:ln>
                  </pic:spPr>
                </pic:pic>
              </a:graphicData>
            </a:graphic>
          </wp:inline>
        </w:drawing>
      </w:r>
    </w:p>
    <w:p w14:paraId="722866AF">
      <w:pPr>
        <w:spacing w:before="120" w:after="120" w:line="259" w:lineRule="auto"/>
        <w:ind w:firstLine="720"/>
        <w:jc w:val="both"/>
        <w:rPr>
          <w:rFonts w:ascii="Verdana" w:hAnsi="Verdana" w:eastAsia="SimSun" w:cs="Verdana"/>
          <w:color w:val="000000"/>
          <w:sz w:val="22"/>
          <w:szCs w:val="22"/>
          <w:lang w:val="ru-RU"/>
        </w:rPr>
      </w:pPr>
      <w:r>
        <w:rPr>
          <w:rStyle w:val="16"/>
          <w:rFonts w:hint="default" w:ascii="Verdana" w:eastAsia="SimSun"/>
          <w:lang w:val="en-US"/>
        </w:rPr>
        <w:t>Để làm</w:t>
      </w:r>
      <w:r>
        <w:rPr>
          <w:rStyle w:val="16"/>
          <w:rFonts w:hint="default" w:eastAsia="SimSun"/>
          <w:lang w:val="ru-RU"/>
        </w:rPr>
        <w:t xml:space="preserve"> số tối đa cho </w:t>
      </w:r>
      <w:r>
        <w:rPr>
          <w:rStyle w:val="16"/>
          <w:rFonts w:hint="default" w:eastAsia="SimSun"/>
          <w:lang w:val="en-US"/>
        </w:rPr>
        <w:t>bộ</w:t>
      </w:r>
      <w:r>
        <w:rPr>
          <w:rStyle w:val="16"/>
          <w:rFonts w:hint="default" w:eastAsia="SimSun"/>
          <w:lang w:val="ru-RU"/>
        </w:rPr>
        <w:t xml:space="preserve"> tạo số ngẫu nhiên, tôi sử dụng số ngày trong tháng hiện tại </w:t>
      </w:r>
      <w:r>
        <w:rPr>
          <w:rStyle w:val="16"/>
          <w:rFonts w:hint="default" w:ascii="Verdana" w:eastAsia="SimSun"/>
          <w:lang w:val="en-US"/>
        </w:rPr>
        <w:t xml:space="preserve">đến </w:t>
      </w:r>
      <w:r>
        <w:rPr>
          <w:rStyle w:val="16"/>
          <w:rFonts w:hint="default" w:eastAsia="SimSun"/>
          <w:lang w:val="ru-RU"/>
        </w:rPr>
        <w:t>ngày hôm nay nhân với 8 giờ. Ví dụ</w:t>
      </w:r>
      <w:r>
        <w:rPr>
          <w:rStyle w:val="16"/>
          <w:rFonts w:hint="default" w:eastAsia="SimSun"/>
          <w:lang w:val="en-US"/>
        </w:rPr>
        <w:t>:</w:t>
      </w:r>
      <w:r>
        <w:rPr>
          <w:rStyle w:val="16"/>
          <w:rFonts w:hint="default" w:eastAsia="SimSun"/>
          <w:lang w:val="ru-RU"/>
        </w:rPr>
        <w:t xml:space="preserve"> nếu hôm nay là ngày thứ 20, thì giá trị tối đa là 20 * 8 = 160. </w:t>
      </w:r>
      <w:r>
        <w:rPr>
          <w:rStyle w:val="16"/>
          <w:rFonts w:hint="default" w:eastAsia="SimSun"/>
          <w:lang w:val="en-US"/>
        </w:rPr>
        <w:t>X</w:t>
      </w:r>
      <w:r>
        <w:rPr>
          <w:rStyle w:val="16"/>
          <w:rFonts w:hint="default" w:eastAsia="SimSun"/>
          <w:lang w:val="ru-RU"/>
        </w:rPr>
        <w:t>in nhắc lại rằng</w:t>
      </w:r>
      <w:r>
        <w:rPr>
          <w:rStyle w:val="16"/>
          <w:rFonts w:hint="default" w:eastAsia="SimSun"/>
          <w:lang w:val="en-US"/>
        </w:rPr>
        <w:t>,</w:t>
      </w:r>
      <w:r>
        <w:rPr>
          <w:rStyle w:val="16"/>
          <w:rFonts w:hint="default" w:eastAsia="SimSun"/>
          <w:lang w:val="ru-RU"/>
        </w:rPr>
        <w:t xml:space="preserve"> chúng ta không đặc biệt quan tâm đến dữ liệu trong bảng này, mà nó tồn tại để chứng minh cách làm việc với các </w:t>
      </w:r>
      <w:r>
        <w:rPr>
          <w:rStyle w:val="16"/>
          <w:rFonts w:hint="default" w:eastAsia="SimSun"/>
          <w:lang w:val="en-US"/>
        </w:rPr>
        <w:t>data sets</w:t>
      </w:r>
      <w:r>
        <w:rPr>
          <w:rStyle w:val="16"/>
          <w:rFonts w:hint="default" w:eastAsia="SimSun"/>
          <w:lang w:val="ru-RU"/>
        </w:rPr>
        <w:t xml:space="preserve"> bên ngoài</w:t>
      </w:r>
      <w:r>
        <w:rPr>
          <w:rStyle w:val="16"/>
          <w:rFonts w:eastAsia="SimSun"/>
          <w:lang w:val="ru-RU"/>
        </w:rPr>
        <w:t>.</w:t>
      </w:r>
    </w:p>
    <w:p w14:paraId="5313FBD5">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Chúng ta hãy quay lại với việc tạo báo cáo bằng cách lập trình</w:t>
      </w:r>
      <w:r>
        <w:rPr>
          <w:rStyle w:val="16"/>
          <w:rFonts w:eastAsia="SimSun"/>
          <w:lang w:val="ru-RU"/>
        </w:rPr>
        <w:t>.</w:t>
      </w:r>
    </w:p>
    <w:p w14:paraId="53271ADF">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Tôi tạo DataCompositionProcessor và khởi tạo nó bằng cách truyền cấu trúc của các </w:t>
      </w:r>
      <w:r>
        <w:rPr>
          <w:rStyle w:val="16"/>
          <w:rFonts w:hint="default" w:eastAsia="SimSun"/>
          <w:lang w:val="en-US"/>
        </w:rPr>
        <w:t>data set</w:t>
      </w:r>
      <w:r>
        <w:rPr>
          <w:rStyle w:val="16"/>
          <w:rFonts w:hint="default" w:eastAsia="SimSun"/>
          <w:lang w:val="ru-RU"/>
        </w:rPr>
        <w:t xml:space="preserve"> bên ngoài vào </w:t>
      </w:r>
      <w:r>
        <w:rPr>
          <w:rStyle w:val="16"/>
          <w:rFonts w:hint="default" w:ascii="Verdana" w:eastAsia="SimSun"/>
          <w:lang w:val="en-US"/>
        </w:rPr>
        <w:t>đó</w:t>
      </w:r>
      <w:r>
        <w:rPr>
          <w:rStyle w:val="16"/>
          <w:rFonts w:hint="default" w:eastAsia="SimSun"/>
          <w:lang w:val="ru-RU"/>
        </w:rPr>
        <w:t>. Sau đó, tôi tạo DataCompositionResultSpreadsheetDocumentOutputProcessor</w:t>
      </w:r>
      <w:r>
        <w:rPr>
          <w:rStyle w:val="16"/>
          <w:rFonts w:hint="default" w:eastAsia="SimSun"/>
          <w:lang w:val="en-US"/>
        </w:rPr>
        <w:t xml:space="preserve"> và đặt cho nó một </w:t>
      </w:r>
      <w:r>
        <w:rPr>
          <w:rStyle w:val="16"/>
          <w:rFonts w:hint="default" w:eastAsia="SimSun"/>
          <w:lang w:val="ru-RU"/>
        </w:rPr>
        <w:t xml:space="preserve">bảng tính - </w:t>
      </w:r>
      <w:r>
        <w:rPr>
          <w:rStyle w:val="16"/>
          <w:rFonts w:hint="default" w:ascii="Verdana" w:eastAsia="SimSun"/>
          <w:lang w:val="en-US"/>
        </w:rPr>
        <w:t xml:space="preserve">đó </w:t>
      </w:r>
      <w:r>
        <w:rPr>
          <w:rStyle w:val="16"/>
          <w:rFonts w:hint="default" w:eastAsia="SimSun"/>
          <w:lang w:val="ru-RU"/>
        </w:rPr>
        <w:t xml:space="preserve">là tham số ResultDocument, lưu trữ tài liệu bảng tính báo cáo, sau đó xuất kết quả tổng hợp vào bảng tính này. Nếu tôi muốn </w:t>
      </w:r>
      <w:r>
        <w:rPr>
          <w:rStyle w:val="16"/>
          <w:rFonts w:hint="default" w:eastAsia="SimSun"/>
          <w:lang w:val="en-US"/>
        </w:rPr>
        <w:t xml:space="preserve">hiển thị </w:t>
      </w:r>
      <w:r>
        <w:rPr>
          <w:rStyle w:val="16"/>
          <w:rFonts w:hint="default" w:eastAsia="SimSun"/>
          <w:lang w:val="ru-RU"/>
        </w:rPr>
        <w:t xml:space="preserve">kết quả báo cáo không phải </w:t>
      </w:r>
      <w:r>
        <w:rPr>
          <w:rStyle w:val="16"/>
          <w:rFonts w:hint="default" w:eastAsia="SimSun"/>
          <w:lang w:val="en-US"/>
        </w:rPr>
        <w:t xml:space="preserve">trên </w:t>
      </w:r>
      <w:r>
        <w:rPr>
          <w:rStyle w:val="16"/>
          <w:rFonts w:hint="default" w:eastAsia="SimSun"/>
          <w:lang w:val="ru-RU"/>
        </w:rPr>
        <w:t xml:space="preserve">bảng tính, mà vào một </w:t>
      </w:r>
      <w:r>
        <w:rPr>
          <w:rStyle w:val="16"/>
          <w:rFonts w:hint="default" w:eastAsia="SimSun"/>
          <w:lang w:val="en-US"/>
        </w:rPr>
        <w:t>tập hợp</w:t>
      </w:r>
      <w:r>
        <w:rPr>
          <w:rStyle w:val="16"/>
          <w:rFonts w:hint="default" w:eastAsia="SimSun"/>
          <w:lang w:val="ru-RU"/>
        </w:rPr>
        <w:t xml:space="preserve"> (ValueTable hoặc ValueTree), </w:t>
      </w:r>
      <w:r>
        <w:rPr>
          <w:rStyle w:val="16"/>
          <w:rFonts w:hint="default" w:eastAsia="SimSun"/>
          <w:lang w:val="en-US"/>
        </w:rPr>
        <w:t xml:space="preserve">thì </w:t>
      </w:r>
      <w:r>
        <w:rPr>
          <w:rStyle w:val="16"/>
          <w:rFonts w:hint="default" w:eastAsia="SimSun"/>
          <w:lang w:val="ru-RU"/>
        </w:rPr>
        <w:t xml:space="preserve">tôi sẽ tạo đối tượng thuộc </w:t>
      </w:r>
      <w:r>
        <w:rPr>
          <w:rStyle w:val="16"/>
          <w:rFonts w:hint="default" w:eastAsia="SimSun"/>
          <w:lang w:val="en-US"/>
        </w:rPr>
        <w:t xml:space="preserve">kiểu </w:t>
      </w:r>
      <w:r>
        <w:rPr>
          <w:rStyle w:val="16"/>
          <w:rFonts w:hint="default" w:eastAsia="SimSun"/>
          <w:lang w:val="ru-RU"/>
        </w:rPr>
        <w:t xml:space="preserve">DataCompositionResultValueCollectionOutputProcessor, </w:t>
      </w:r>
      <w:r>
        <w:rPr>
          <w:rStyle w:val="16"/>
          <w:rFonts w:hint="default" w:eastAsia="SimSun"/>
          <w:lang w:val="en-US"/>
        </w:rPr>
        <w:t>chi tiết xem</w:t>
      </w:r>
      <w:r>
        <w:rPr>
          <w:rStyle w:val="16"/>
          <w:rFonts w:hint="default" w:eastAsia="SimSun"/>
          <w:lang w:val="ru-RU"/>
        </w:rPr>
        <w:t xml:space="preserve"> trong trợ lý cú pháp</w:t>
      </w:r>
      <w:r>
        <w:rPr>
          <w:rStyle w:val="16"/>
          <w:rFonts w:eastAsia="SimSun"/>
          <w:lang w:val="ru-RU"/>
        </w:rPr>
        <w:t>.</w:t>
      </w:r>
    </w:p>
    <w:p w14:paraId="7357E19D">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 xml:space="preserve">Chúng ta sẽ chuyển sang kiểm tra những thay đổi đã thực hiện, tôi cập nhật cấu hình và chạy báo cáo ở chế độ </w:t>
      </w:r>
      <w:r>
        <w:rPr>
          <w:rStyle w:val="16"/>
          <w:rFonts w:eastAsia="SimSun"/>
          <w:lang w:val="ru-RU"/>
        </w:rPr>
        <w:t>Enterprise.</w:t>
      </w:r>
    </w:p>
    <w:p w14:paraId="1A6377FC">
      <w:pPr>
        <w:spacing w:before="120" w:after="120" w:line="259" w:lineRule="auto"/>
        <w:jc w:val="both"/>
        <w:rPr>
          <w:rFonts w:ascii="Verdana" w:hAnsi="Verdana" w:eastAsia="SimSun" w:cs="Verdana"/>
          <w:color w:val="000000"/>
          <w:sz w:val="22"/>
          <w:szCs w:val="22"/>
          <w:lang w:val="ru-RU"/>
        </w:rPr>
      </w:pPr>
      <w:r>
        <w:drawing>
          <wp:inline distT="0" distB="0" distL="114300" distR="114300">
            <wp:extent cx="5269230" cy="2170430"/>
            <wp:effectExtent l="0" t="0" r="0" b="0"/>
            <wp:docPr id="8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91"/>
                    <pic:cNvPicPr>
                      <a:picLocks noChangeAspect="1"/>
                    </pic:cNvPicPr>
                  </pic:nvPicPr>
                  <pic:blipFill>
                    <a:blip r:embed="rId84"/>
                    <a:stretch>
                      <a:fillRect/>
                    </a:stretch>
                  </pic:blipFill>
                  <pic:spPr>
                    <a:xfrm>
                      <a:off x="0" y="0"/>
                      <a:ext cx="5269230" cy="2170430"/>
                    </a:xfrm>
                    <a:prstGeom prst="rect">
                      <a:avLst/>
                    </a:prstGeom>
                    <a:noFill/>
                    <a:ln w="9525">
                      <a:noFill/>
                    </a:ln>
                  </pic:spPr>
                </pic:pic>
              </a:graphicData>
            </a:graphic>
          </wp:inline>
        </w:drawing>
      </w:r>
    </w:p>
    <w:p w14:paraId="23CDB24F">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 xml:space="preserve">Báo cáo hiển thị chính xác, data set bên ngoài đã được chuyển vào báo cáo. Giờ công được điền ngẫu nhiên, lương tích lũy dựa trên số giờ công, số tiền phải trả được tính toán bao gồm cả tiền thưởng/tiền phạt. Bộ lọc theo </w:t>
      </w:r>
      <w:r>
        <w:rPr>
          <w:rStyle w:val="16"/>
          <w:rFonts w:eastAsia="SimSun"/>
        </w:rPr>
        <w:t xml:space="preserve">company </w:t>
      </w:r>
      <w:r>
        <w:rPr>
          <w:rStyle w:val="16"/>
          <w:rFonts w:hint="default" w:eastAsia="SimSun"/>
          <w:lang w:val="en-US"/>
        </w:rPr>
        <w:t xml:space="preserve">và </w:t>
      </w:r>
      <w:r>
        <w:rPr>
          <w:rStyle w:val="16"/>
          <w:rFonts w:eastAsia="SimSun"/>
          <w:lang w:val="ru-RU"/>
        </w:rPr>
        <w:t xml:space="preserve">employee </w:t>
      </w:r>
      <w:r>
        <w:rPr>
          <w:rStyle w:val="16"/>
          <w:rFonts w:hint="default" w:eastAsia="SimSun"/>
          <w:lang w:val="en-US"/>
        </w:rPr>
        <w:t>cũng đã chạy chính xác</w:t>
      </w:r>
      <w:r>
        <w:rPr>
          <w:rStyle w:val="16"/>
          <w:rFonts w:eastAsia="SimSun"/>
          <w:lang w:val="ru-RU"/>
        </w:rPr>
        <w:t>.</w:t>
      </w:r>
    </w:p>
    <w:p w14:paraId="28A74C99">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Như vậy là </w:t>
      </w:r>
      <w:r>
        <w:rPr>
          <w:rStyle w:val="16"/>
          <w:rFonts w:hint="default" w:eastAsia="SimSun"/>
          <w:lang w:val="en-US"/>
        </w:rPr>
        <w:t xml:space="preserve">chúng ta đã </w:t>
      </w:r>
      <w:r>
        <w:rPr>
          <w:rStyle w:val="16"/>
          <w:rFonts w:hint="default" w:eastAsia="SimSun"/>
          <w:lang w:val="ru-RU"/>
        </w:rPr>
        <w:t xml:space="preserve">hoàn thành nhiệm vụ </w:t>
      </w:r>
      <w:r>
        <w:rPr>
          <w:rStyle w:val="16"/>
          <w:rFonts w:hint="default" w:eastAsia="SimSun"/>
          <w:lang w:val="en-US"/>
        </w:rPr>
        <w:t>lập trình</w:t>
      </w:r>
      <w:r>
        <w:rPr>
          <w:rStyle w:val="16"/>
          <w:rFonts w:hint="default" w:eastAsia="SimSun"/>
          <w:lang w:val="ru-RU"/>
        </w:rPr>
        <w:t xml:space="preserve"> báo cáo</w:t>
      </w:r>
      <w:r>
        <w:rPr>
          <w:rStyle w:val="16"/>
          <w:rFonts w:eastAsia="SimSun"/>
          <w:lang w:val="ru-RU"/>
        </w:rPr>
        <w:t>.</w:t>
      </w:r>
    </w:p>
    <w:p w14:paraId="48304272">
      <w:pPr>
        <w:spacing w:before="120" w:after="120" w:line="259" w:lineRule="auto"/>
        <w:jc w:val="both"/>
        <w:rPr>
          <w:rFonts w:ascii="Verdana" w:hAnsi="Verdana" w:eastAsia="SimSun" w:cs="Verdana"/>
          <w:color w:val="000000"/>
          <w:sz w:val="22"/>
          <w:szCs w:val="22"/>
          <w:lang w:val="ru-RU"/>
        </w:rPr>
      </w:pPr>
      <w:r>
        <w:rPr>
          <w:rFonts w:ascii="Verdana" w:hAnsi="Verdana" w:eastAsia="Verdana" w:cs="Verdana"/>
          <w:color w:val="2F5496"/>
          <w:sz w:val="24"/>
          <w:szCs w:val="24"/>
          <w:lang w:val="en-US"/>
        </w:rPr>
        <w:t>Đặ</w:t>
      </w:r>
      <w:r>
        <w:rPr>
          <w:rFonts w:hint="default" w:ascii="Verdana" w:hAnsi="Verdana" w:eastAsia="Verdana" w:cs="Verdana"/>
          <w:color w:val="2F5496"/>
          <w:sz w:val="24"/>
          <w:szCs w:val="24"/>
          <w:lang w:val="en-US"/>
        </w:rPr>
        <w:t>c tính (</w:t>
      </w:r>
      <w:r>
        <w:rPr>
          <w:rFonts w:ascii="Verdana" w:hAnsi="Verdana" w:eastAsia="Verdana" w:cs="Verdana"/>
          <w:color w:val="2F5496"/>
          <w:sz w:val="24"/>
          <w:szCs w:val="24"/>
        </w:rPr>
        <w:t>Characteristics</w:t>
      </w:r>
      <w:r>
        <w:rPr>
          <w:rFonts w:hint="default" w:ascii="Verdana" w:hAnsi="Verdana" w:eastAsia="Verdana" w:cs="Verdana"/>
          <w:color w:val="2F5496"/>
          <w:sz w:val="24"/>
          <w:szCs w:val="24"/>
          <w:lang w:val="en-US"/>
        </w:rPr>
        <w:t>) trong báo cáo</w:t>
      </w:r>
    </w:p>
    <w:p w14:paraId="0794EA08">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Trong báo cáo dựa trên hệ thống </w:t>
      </w:r>
      <w:r>
        <w:rPr>
          <w:rStyle w:val="16"/>
          <w:rFonts w:hint="default" w:eastAsia="SimSun"/>
          <w:lang w:val="en-US"/>
        </w:rPr>
        <w:t>dàn dựng</w:t>
      </w:r>
      <w:r>
        <w:rPr>
          <w:rStyle w:val="16"/>
          <w:rFonts w:hint="default" w:eastAsia="SimSun"/>
          <w:lang w:val="ru-RU"/>
        </w:rPr>
        <w:t xml:space="preserve"> dữ liệu, bạn có thể sử dụng các </w:t>
      </w:r>
      <w:r>
        <w:rPr>
          <w:rStyle w:val="16"/>
          <w:rFonts w:hint="default" w:ascii="Verdana" w:eastAsia="SimSun"/>
          <w:lang w:val="en-US"/>
        </w:rPr>
        <w:t>đặc tính (characteristics)</w:t>
      </w:r>
      <w:r>
        <w:rPr>
          <w:rStyle w:val="16"/>
          <w:rFonts w:hint="default" w:eastAsia="SimSun"/>
          <w:lang w:val="ru-RU"/>
        </w:rPr>
        <w:t xml:space="preserve"> của đối tượng, chẳng hạn như màu sắc hoặc kích </w:t>
      </w:r>
      <w:r>
        <w:rPr>
          <w:rStyle w:val="16"/>
          <w:rFonts w:hint="default" w:eastAsia="SimSun"/>
          <w:lang w:val="en-US"/>
        </w:rPr>
        <w:t xml:space="preserve">cỡ </w:t>
      </w:r>
      <w:r>
        <w:rPr>
          <w:rStyle w:val="16"/>
          <w:rFonts w:hint="default" w:eastAsia="SimSun"/>
          <w:lang w:val="ru-RU"/>
        </w:rPr>
        <w:t>của giày</w:t>
      </w:r>
      <w:r>
        <w:rPr>
          <w:rStyle w:val="16"/>
          <w:rFonts w:hint="default" w:eastAsia="SimSun"/>
          <w:lang w:val="en-US"/>
        </w:rPr>
        <w:t xml:space="preserve"> dép</w:t>
      </w:r>
      <w:r>
        <w:rPr>
          <w:rStyle w:val="16"/>
          <w:rFonts w:hint="default" w:eastAsia="SimSun"/>
          <w:lang w:val="ru-RU"/>
        </w:rPr>
        <w:t xml:space="preserve">. Nếu </w:t>
      </w:r>
      <w:r>
        <w:rPr>
          <w:rStyle w:val="16"/>
          <w:rFonts w:hint="default" w:ascii="Verdana" w:eastAsia="SimSun"/>
          <w:lang w:val="en-US"/>
        </w:rPr>
        <w:t>đặc tính</w:t>
      </w:r>
      <w:r>
        <w:rPr>
          <w:rStyle w:val="16"/>
          <w:rFonts w:hint="default" w:eastAsia="SimSun"/>
          <w:lang w:val="ru-RU"/>
        </w:rPr>
        <w:t xml:space="preserve"> được chỉ định cho đối tượng trong cửa sổ </w:t>
      </w:r>
      <w:r>
        <w:rPr>
          <w:rStyle w:val="16"/>
          <w:rFonts w:hint="default" w:ascii="Verdana" w:eastAsia="SimSun"/>
          <w:lang w:val="en-US"/>
        </w:rPr>
        <w:t>đặc tính</w:t>
      </w:r>
      <w:r>
        <w:rPr>
          <w:rStyle w:val="16"/>
          <w:rFonts w:hint="default" w:eastAsia="SimSun"/>
          <w:lang w:val="ru-RU"/>
        </w:rPr>
        <w:t xml:space="preserve">, như chúng ta đã nghiên cứu trong bài học về </w:t>
      </w:r>
      <w:r>
        <w:rPr>
          <w:rStyle w:val="16"/>
          <w:rFonts w:hint="default" w:eastAsia="SimSun"/>
          <w:lang w:val="en-US"/>
        </w:rPr>
        <w:t>hệ thống dạng đặc tính (chart of characteristic types)</w:t>
      </w:r>
      <w:r>
        <w:rPr>
          <w:rStyle w:val="16"/>
          <w:rFonts w:hint="default" w:eastAsia="SimSun"/>
          <w:lang w:val="ru-RU"/>
        </w:rPr>
        <w:t xml:space="preserve">, thì bạn không cần phải làm gì khác, các đặc </w:t>
      </w:r>
      <w:r>
        <w:rPr>
          <w:rStyle w:val="16"/>
          <w:rFonts w:hint="default" w:eastAsia="SimSun"/>
          <w:lang w:val="en-US"/>
        </w:rPr>
        <w:t xml:space="preserve">tính </w:t>
      </w:r>
      <w:r>
        <w:rPr>
          <w:rStyle w:val="16"/>
          <w:rFonts w:hint="default" w:eastAsia="SimSun"/>
          <w:lang w:val="ru-RU"/>
        </w:rPr>
        <w:t xml:space="preserve">sẽ </w:t>
      </w:r>
      <w:r>
        <w:rPr>
          <w:rStyle w:val="16"/>
          <w:rFonts w:hint="default" w:eastAsia="SimSun"/>
          <w:lang w:val="en-US"/>
        </w:rPr>
        <w:t>hiển thị</w:t>
      </w:r>
      <w:r>
        <w:rPr>
          <w:rStyle w:val="16"/>
          <w:rFonts w:hint="default" w:eastAsia="SimSun"/>
          <w:lang w:val="ru-RU"/>
        </w:rPr>
        <w:t xml:space="preserve"> trong báo cáo theo các đối tượng</w:t>
      </w:r>
      <w:r>
        <w:rPr>
          <w:rStyle w:val="16"/>
          <w:rFonts w:hint="default" w:eastAsia="SimSun"/>
          <w:lang w:val="en-US"/>
        </w:rPr>
        <w:t xml:space="preserve"> mà</w:t>
      </w:r>
      <w:r>
        <w:rPr>
          <w:rStyle w:val="16"/>
          <w:rFonts w:hint="default" w:eastAsia="SimSun"/>
          <w:lang w:val="ru-RU"/>
        </w:rPr>
        <w:t xml:space="preserve"> bạn đang làm việc</w:t>
      </w:r>
      <w:r>
        <w:rPr>
          <w:rStyle w:val="16"/>
          <w:rFonts w:eastAsia="SimSun"/>
          <w:lang w:val="ru-RU"/>
        </w:rPr>
        <w:t>.</w:t>
      </w:r>
    </w:p>
    <w:p w14:paraId="69855865">
      <w:pPr>
        <w:spacing w:before="120" w:after="120" w:line="259" w:lineRule="auto"/>
        <w:jc w:val="both"/>
        <w:rPr>
          <w:rFonts w:ascii="Verdana" w:hAnsi="Verdana" w:eastAsia="SimSun" w:cs="Verdana"/>
          <w:color w:val="000000"/>
          <w:sz w:val="22"/>
          <w:szCs w:val="22"/>
        </w:rPr>
      </w:pPr>
      <w:r>
        <w:drawing>
          <wp:inline distT="0" distB="0" distL="114300" distR="114300">
            <wp:extent cx="5273040" cy="2463165"/>
            <wp:effectExtent l="0" t="0" r="0" b="0"/>
            <wp:docPr id="8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92"/>
                    <pic:cNvPicPr>
                      <a:picLocks noChangeAspect="1"/>
                    </pic:cNvPicPr>
                  </pic:nvPicPr>
                  <pic:blipFill>
                    <a:blip r:embed="rId85"/>
                    <a:stretch>
                      <a:fillRect/>
                    </a:stretch>
                  </pic:blipFill>
                  <pic:spPr>
                    <a:xfrm>
                      <a:off x="0" y="0"/>
                      <a:ext cx="5273040" cy="2463165"/>
                    </a:xfrm>
                    <a:prstGeom prst="rect">
                      <a:avLst/>
                    </a:prstGeom>
                    <a:noFill/>
                    <a:ln w="9525">
                      <a:noFill/>
                    </a:ln>
                  </pic:spPr>
                </pic:pic>
              </a:graphicData>
            </a:graphic>
          </wp:inline>
        </w:drawing>
      </w:r>
    </w:p>
    <w:p w14:paraId="45B3CB58">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Nghĩa là, các đặc </w:t>
      </w:r>
      <w:r>
        <w:rPr>
          <w:rStyle w:val="16"/>
          <w:rFonts w:hint="default" w:eastAsia="SimSun"/>
          <w:lang w:val="en-US"/>
        </w:rPr>
        <w:t xml:space="preserve">tính </w:t>
      </w:r>
      <w:r>
        <w:rPr>
          <w:rStyle w:val="16"/>
          <w:rFonts w:hint="default" w:eastAsia="SimSun"/>
          <w:lang w:val="ru-RU"/>
        </w:rPr>
        <w:t>thuộc về danh mục</w:t>
      </w:r>
      <w:r>
        <w:rPr>
          <w:rStyle w:val="16"/>
          <w:rFonts w:hint="default" w:eastAsia="SimSun"/>
          <w:lang w:val="en-US"/>
        </w:rPr>
        <w:t xml:space="preserve"> Product sẽ hiển thị</w:t>
      </w:r>
      <w:r>
        <w:rPr>
          <w:rStyle w:val="16"/>
          <w:rFonts w:hint="default" w:eastAsia="SimSun"/>
          <w:lang w:val="ru-RU"/>
        </w:rPr>
        <w:t xml:space="preserve"> khi làm việc với danh mục đó dưới dạng các </w:t>
      </w:r>
      <w:r>
        <w:rPr>
          <w:rStyle w:val="16"/>
          <w:rFonts w:hint="default" w:eastAsia="SimSun"/>
          <w:lang w:val="en-US"/>
        </w:rPr>
        <w:t>mục tin có sẵn</w:t>
      </w:r>
      <w:r>
        <w:rPr>
          <w:rStyle w:val="16"/>
          <w:rFonts w:hint="default" w:eastAsia="SimSun"/>
          <w:lang w:val="ru-RU"/>
        </w:rPr>
        <w:t xml:space="preserve">, và các đặc </w:t>
      </w:r>
      <w:r>
        <w:rPr>
          <w:rStyle w:val="16"/>
          <w:rFonts w:hint="default" w:eastAsia="SimSun"/>
          <w:lang w:val="en-US"/>
        </w:rPr>
        <w:t xml:space="preserve">tính </w:t>
      </w:r>
      <w:r>
        <w:rPr>
          <w:rStyle w:val="16"/>
          <w:rFonts w:hint="default" w:eastAsia="SimSun"/>
          <w:lang w:val="ru-RU"/>
        </w:rPr>
        <w:t>của các đối tượng khác sẽ không hiển thị</w:t>
      </w:r>
      <w:r>
        <w:rPr>
          <w:rStyle w:val="16"/>
          <w:rFonts w:eastAsia="SimSun"/>
          <w:lang w:val="ru-RU"/>
        </w:rPr>
        <w:t>.</w:t>
      </w:r>
    </w:p>
    <w:p w14:paraId="6950A58E">
      <w:pPr>
        <w:spacing w:before="120" w:after="120" w:line="259" w:lineRule="auto"/>
        <w:jc w:val="both"/>
        <w:rPr>
          <w:rFonts w:ascii="Verdana" w:hAnsi="Verdana" w:eastAsia="SimSun" w:cs="Verdana"/>
          <w:color w:val="000000"/>
          <w:sz w:val="22"/>
          <w:szCs w:val="22"/>
        </w:rPr>
      </w:pPr>
      <w:r>
        <w:drawing>
          <wp:inline distT="0" distB="0" distL="114300" distR="114300">
            <wp:extent cx="5271135" cy="2781935"/>
            <wp:effectExtent l="0" t="0" r="0" b="0"/>
            <wp:docPr id="8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93"/>
                    <pic:cNvPicPr>
                      <a:picLocks noChangeAspect="1"/>
                    </pic:cNvPicPr>
                  </pic:nvPicPr>
                  <pic:blipFill>
                    <a:blip r:embed="rId86"/>
                    <a:stretch>
                      <a:fillRect/>
                    </a:stretch>
                  </pic:blipFill>
                  <pic:spPr>
                    <a:xfrm>
                      <a:off x="0" y="0"/>
                      <a:ext cx="5271135" cy="2781935"/>
                    </a:xfrm>
                    <a:prstGeom prst="rect">
                      <a:avLst/>
                    </a:prstGeom>
                    <a:noFill/>
                    <a:ln w="9525">
                      <a:noFill/>
                    </a:ln>
                  </pic:spPr>
                </pic:pic>
              </a:graphicData>
            </a:graphic>
          </wp:inline>
        </w:drawing>
      </w:r>
    </w:p>
    <w:p w14:paraId="1CC73764">
      <w:pPr>
        <w:spacing w:before="120" w:after="120" w:line="259" w:lineRule="auto"/>
        <w:jc w:val="both"/>
        <w:rPr>
          <w:rFonts w:ascii="Verdana" w:hAnsi="Verdana" w:eastAsia="SimSun" w:cs="Verdana"/>
          <w:color w:val="000000"/>
          <w:sz w:val="22"/>
          <w:szCs w:val="22"/>
          <w:lang w:val="ru-RU"/>
        </w:rPr>
      </w:pPr>
      <w:r>
        <w:rPr>
          <w:rStyle w:val="16"/>
          <w:rFonts w:hint="default" w:eastAsia="SimSun"/>
          <w:b/>
          <w:bCs/>
          <w:lang w:val="en-US"/>
        </w:rPr>
        <w:t>Chú ý</w:t>
      </w:r>
      <w:r>
        <w:rPr>
          <w:rStyle w:val="16"/>
          <w:rFonts w:eastAsia="SimSun"/>
          <w:lang w:val="ru-RU"/>
        </w:rPr>
        <w:t xml:space="preserve">: </w:t>
      </w:r>
      <w:r>
        <w:rPr>
          <w:rStyle w:val="16"/>
          <w:rFonts w:ascii="Verdana" w:eastAsia="SimSun"/>
          <w:lang w:val="en-US"/>
        </w:rPr>
        <w:t>đặ</w:t>
      </w:r>
      <w:r>
        <w:rPr>
          <w:rStyle w:val="16"/>
          <w:rFonts w:hint="default" w:ascii="Verdana" w:eastAsia="SimSun"/>
          <w:lang w:val="en-US"/>
        </w:rPr>
        <w:t xml:space="preserve">c tính sẽ hiển thị như các thành phần của đối tượng khi làm việc ở chế độ </w:t>
      </w:r>
      <w:r>
        <w:rPr>
          <w:rStyle w:val="16"/>
          <w:rFonts w:eastAsia="SimSun"/>
          <w:lang w:val="ru-RU"/>
        </w:rPr>
        <w:t xml:space="preserve">Enterprise, </w:t>
      </w:r>
      <w:r>
        <w:rPr>
          <w:rStyle w:val="16"/>
          <w:rFonts w:hint="default" w:eastAsia="SimSun"/>
          <w:lang w:val="en-US"/>
        </w:rPr>
        <w:t>trong chế độ</w:t>
      </w:r>
      <w:r>
        <w:rPr>
          <w:rStyle w:val="16"/>
          <w:rFonts w:eastAsia="SimSun"/>
          <w:lang w:val="ru-RU"/>
        </w:rPr>
        <w:t xml:space="preserve"> </w:t>
      </w:r>
      <w:r>
        <w:rPr>
          <w:rStyle w:val="16"/>
          <w:rFonts w:eastAsia="SimSun"/>
        </w:rPr>
        <w:t xml:space="preserve">Designer </w:t>
      </w:r>
      <w:r>
        <w:rPr>
          <w:rStyle w:val="16"/>
          <w:rFonts w:hint="default" w:eastAsia="SimSun"/>
          <w:lang w:val="en-US"/>
        </w:rPr>
        <w:t>thì điều này không khả thi</w:t>
      </w:r>
      <w:r>
        <w:rPr>
          <w:rStyle w:val="16"/>
          <w:rFonts w:eastAsia="SimSun"/>
          <w:lang w:val="ru-RU"/>
        </w:rPr>
        <w:t xml:space="preserve">. </w:t>
      </w:r>
      <w:r>
        <w:rPr>
          <w:rStyle w:val="16"/>
          <w:rFonts w:hint="default" w:eastAsia="SimSun"/>
          <w:lang w:val="en-US"/>
        </w:rPr>
        <w:t xml:space="preserve">Nếu các đặc tính không được chỉ định cho đối tượng trong cửa sổ đặc tính, thì chúng có thể được thêm vào báo cáo trên tab </w:t>
      </w:r>
      <w:r>
        <w:rPr>
          <w:rStyle w:val="16"/>
          <w:rFonts w:eastAsia="SimSun"/>
          <w:lang w:val="ru-RU"/>
        </w:rPr>
        <w:t xml:space="preserve">Characteristics </w:t>
      </w:r>
      <w:r>
        <w:rPr>
          <w:rStyle w:val="16"/>
          <w:rFonts w:hint="default" w:eastAsia="SimSun"/>
          <w:lang w:val="en-US"/>
        </w:rPr>
        <w:t>của truy vấn khi làm việc từ bảng điều khiển truy vấn (</w:t>
      </w:r>
      <w:r>
        <w:rPr>
          <w:rStyle w:val="16"/>
          <w:rFonts w:eastAsia="SimSun"/>
          <w:lang w:val="ru-RU"/>
        </w:rPr>
        <w:t>query console</w:t>
      </w:r>
      <w:r>
        <w:rPr>
          <w:rStyle w:val="16"/>
          <w:rFonts w:hint="default" w:eastAsia="SimSun"/>
          <w:lang w:val="en-US"/>
        </w:rPr>
        <w:t>)</w:t>
      </w:r>
      <w:r>
        <w:rPr>
          <w:rStyle w:val="16"/>
          <w:rFonts w:eastAsia="SimSun"/>
          <w:lang w:val="ru-RU"/>
        </w:rPr>
        <w:t xml:space="preserve">. </w:t>
      </w:r>
      <w:r>
        <w:rPr>
          <w:rStyle w:val="16"/>
          <w:rFonts w:hint="default" w:eastAsia="SimSun"/>
          <w:lang w:val="en-US"/>
        </w:rPr>
        <w:t>Trong trường hợp này, bạn chỉ có thể làm việc với đặc tính từ báo cáo này</w:t>
      </w:r>
      <w:r>
        <w:rPr>
          <w:rStyle w:val="16"/>
          <w:rFonts w:eastAsia="SimSun"/>
          <w:lang w:val="ru-RU"/>
        </w:rPr>
        <w:t>.</w:t>
      </w:r>
    </w:p>
    <w:p w14:paraId="36AD9438">
      <w:pPr>
        <w:spacing w:before="120" w:after="120" w:line="259" w:lineRule="auto"/>
        <w:jc w:val="both"/>
        <w:rPr>
          <w:rFonts w:ascii="Verdana" w:hAnsi="Verdana" w:eastAsia="SimSun" w:cs="Verdana"/>
          <w:color w:val="000000"/>
          <w:sz w:val="22"/>
          <w:szCs w:val="22"/>
        </w:rPr>
      </w:pPr>
      <w:r>
        <w:drawing>
          <wp:inline distT="0" distB="0" distL="114300" distR="114300">
            <wp:extent cx="5266055" cy="1635760"/>
            <wp:effectExtent l="0" t="0" r="0" b="0"/>
            <wp:docPr id="8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95"/>
                    <pic:cNvPicPr>
                      <a:picLocks noChangeAspect="1"/>
                    </pic:cNvPicPr>
                  </pic:nvPicPr>
                  <pic:blipFill>
                    <a:blip r:embed="rId87"/>
                    <a:stretch>
                      <a:fillRect/>
                    </a:stretch>
                  </pic:blipFill>
                  <pic:spPr>
                    <a:xfrm>
                      <a:off x="0" y="0"/>
                      <a:ext cx="5266055" cy="1635760"/>
                    </a:xfrm>
                    <a:prstGeom prst="rect">
                      <a:avLst/>
                    </a:prstGeom>
                    <a:noFill/>
                    <a:ln w="9525">
                      <a:noFill/>
                    </a:ln>
                  </pic:spPr>
                </pic:pic>
              </a:graphicData>
            </a:graphic>
          </wp:inline>
        </w:drawing>
      </w:r>
    </w:p>
    <w:p w14:paraId="4A634677">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Sau đây là nội dung truy vấn, trong đó có chỉ định các đặc tính</w:t>
      </w:r>
      <w:r>
        <w:rPr>
          <w:rStyle w:val="16"/>
          <w:rFonts w:eastAsia="SimSun"/>
        </w:rPr>
        <w:t>:</w:t>
      </w:r>
    </w:p>
    <w:p w14:paraId="279B95C1">
      <w:pPr>
        <w:spacing w:before="120" w:after="120" w:line="259" w:lineRule="auto"/>
        <w:jc w:val="both"/>
        <w:rPr>
          <w:rFonts w:ascii="Verdana" w:hAnsi="Verdana" w:eastAsia="SimSun" w:cs="Verdana"/>
          <w:color w:val="000000"/>
          <w:sz w:val="22"/>
          <w:szCs w:val="22"/>
        </w:rPr>
      </w:pPr>
      <w:r>
        <w:drawing>
          <wp:inline distT="0" distB="0" distL="114300" distR="114300">
            <wp:extent cx="5274310" cy="2186940"/>
            <wp:effectExtent l="0" t="0" r="0" b="0"/>
            <wp:docPr id="8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96"/>
                    <pic:cNvPicPr>
                      <a:picLocks noChangeAspect="1"/>
                    </pic:cNvPicPr>
                  </pic:nvPicPr>
                  <pic:blipFill>
                    <a:blip r:embed="rId88"/>
                    <a:stretch>
                      <a:fillRect/>
                    </a:stretch>
                  </pic:blipFill>
                  <pic:spPr>
                    <a:xfrm>
                      <a:off x="0" y="0"/>
                      <a:ext cx="5274310" cy="2186940"/>
                    </a:xfrm>
                    <a:prstGeom prst="rect">
                      <a:avLst/>
                    </a:prstGeom>
                    <a:noFill/>
                    <a:ln w="9525">
                      <a:noFill/>
                    </a:ln>
                  </pic:spPr>
                </pic:pic>
              </a:graphicData>
            </a:graphic>
          </wp:inline>
        </w:drawing>
      </w:r>
    </w:p>
    <w:p w14:paraId="56E3B29E">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Tôi khuyên bạn nên chỉ định trực tiếp các đặc tính trong đối tượng để làm việc thuận tiện hơn từ bất kỳ báo cáo và danh sách động (</w:t>
      </w:r>
      <w:r>
        <w:rPr>
          <w:rStyle w:val="16"/>
          <w:rFonts w:eastAsia="SimSun"/>
        </w:rPr>
        <w:t>dynamic lists</w:t>
      </w:r>
      <w:r>
        <w:rPr>
          <w:rStyle w:val="16"/>
          <w:rFonts w:hint="default" w:eastAsia="SimSun"/>
          <w:lang w:val="en-US"/>
        </w:rPr>
        <w:t>) nào</w:t>
      </w:r>
      <w:r>
        <w:rPr>
          <w:rStyle w:val="16"/>
          <w:rFonts w:eastAsia="SimSun"/>
        </w:rPr>
        <w:t>.</w:t>
      </w:r>
    </w:p>
    <w:p w14:paraId="50AC4ECC">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 xml:space="preserve">Chúng ta hãy cùng tìm hiểu một chút về kiểu báo cáo </w:t>
      </w:r>
      <w:r>
        <w:rPr>
          <w:rStyle w:val="16"/>
          <w:rFonts w:eastAsia="SimSun"/>
        </w:rPr>
        <w:t xml:space="preserve">"Table" </w:t>
      </w:r>
      <w:r>
        <w:rPr>
          <w:rStyle w:val="16"/>
          <w:rFonts w:hint="default" w:eastAsia="SimSun"/>
          <w:lang w:val="en-US"/>
        </w:rPr>
        <w:t>sử dụng đặc tính của mặt hàng (</w:t>
      </w:r>
      <w:r>
        <w:rPr>
          <w:rStyle w:val="16"/>
          <w:rFonts w:eastAsia="SimSun"/>
        </w:rPr>
        <w:t>Product characteristics</w:t>
      </w:r>
      <w:r>
        <w:rPr>
          <w:rStyle w:val="16"/>
          <w:rFonts w:hint="default" w:eastAsia="SimSun"/>
          <w:lang w:val="en-US"/>
        </w:rPr>
        <w:t>) làm cột bảng</w:t>
      </w:r>
      <w:r>
        <w:rPr>
          <w:rStyle w:val="16"/>
          <w:rFonts w:eastAsia="SimSun"/>
        </w:rPr>
        <w:t>.</w:t>
      </w:r>
    </w:p>
    <w:p w14:paraId="2F838716">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Tôi mở </w:t>
      </w:r>
      <w:r>
        <w:rPr>
          <w:rStyle w:val="16"/>
          <w:rFonts w:hint="default" w:eastAsia="SimSun"/>
          <w:lang w:val="en-US"/>
        </w:rPr>
        <w:t>tùy chỉnh</w:t>
      </w:r>
      <w:r>
        <w:rPr>
          <w:rStyle w:val="16"/>
          <w:rFonts w:hint="default" w:eastAsia="SimSun"/>
        </w:rPr>
        <w:t xml:space="preserve"> báo cáo "</w:t>
      </w:r>
      <w:r>
        <w:rPr>
          <w:rStyle w:val="16"/>
          <w:rFonts w:hint="default" w:eastAsia="SimSun"/>
          <w:lang w:val="en-US"/>
        </w:rPr>
        <w:t>Sales</w:t>
      </w:r>
      <w:r>
        <w:rPr>
          <w:rStyle w:val="16"/>
          <w:rFonts w:hint="default" w:eastAsia="SimSun"/>
        </w:rPr>
        <w:t xml:space="preserve">" ở chế độ Enterprise, xóa các </w:t>
      </w:r>
      <w:r>
        <w:rPr>
          <w:rStyle w:val="16"/>
          <w:rFonts w:hint="default" w:eastAsia="SimSun"/>
          <w:lang w:val="en-US"/>
        </w:rPr>
        <w:t xml:space="preserve">gom </w:t>
      </w:r>
      <w:r>
        <w:rPr>
          <w:rStyle w:val="16"/>
          <w:rFonts w:hint="default" w:eastAsia="SimSun"/>
        </w:rPr>
        <w:t>nhóm đã tạo trước đó</w:t>
      </w:r>
      <w:r>
        <w:rPr>
          <w:rStyle w:val="16"/>
          <w:rFonts w:hint="default" w:eastAsia="SimSun"/>
          <w:lang w:val="en-US"/>
        </w:rPr>
        <w:t xml:space="preserve"> trong báo cáo</w:t>
      </w:r>
      <w:r>
        <w:rPr>
          <w:rStyle w:val="16"/>
          <w:rFonts w:hint="default" w:eastAsia="SimSun"/>
        </w:rPr>
        <w:t xml:space="preserve"> và thêm một bảng mới. Tôi </w:t>
      </w:r>
      <w:r>
        <w:rPr>
          <w:rStyle w:val="16"/>
          <w:rFonts w:hint="default" w:ascii="Verdana" w:eastAsia="SimSun"/>
          <w:lang w:val="en-US"/>
        </w:rPr>
        <w:t xml:space="preserve">để mặt hàng trên các dòng </w:t>
      </w:r>
      <w:r>
        <w:rPr>
          <w:rStyle w:val="16"/>
          <w:rFonts w:hint="default" w:eastAsia="SimSun"/>
        </w:rPr>
        <w:t xml:space="preserve">của bảng và đặc </w:t>
      </w:r>
      <w:r>
        <w:rPr>
          <w:rStyle w:val="16"/>
          <w:rFonts w:hint="default" w:eastAsia="SimSun"/>
          <w:lang w:val="en-US"/>
        </w:rPr>
        <w:t xml:space="preserve">tính </w:t>
      </w:r>
      <w:r>
        <w:rPr>
          <w:rStyle w:val="16"/>
          <w:rFonts w:hint="default" w:eastAsia="SimSun"/>
        </w:rPr>
        <w:t xml:space="preserve">"Color" của </w:t>
      </w:r>
      <w:r>
        <w:rPr>
          <w:rStyle w:val="16"/>
          <w:rFonts w:hint="default" w:eastAsia="SimSun"/>
          <w:lang w:val="en-US"/>
        </w:rPr>
        <w:t>mặt hàng</w:t>
      </w:r>
      <w:r>
        <w:rPr>
          <w:rStyle w:val="16"/>
          <w:rFonts w:hint="default" w:eastAsia="SimSun"/>
        </w:rPr>
        <w:t xml:space="preserve"> </w:t>
      </w:r>
      <w:r>
        <w:rPr>
          <w:rStyle w:val="16"/>
          <w:rFonts w:hint="default" w:eastAsia="SimSun"/>
          <w:lang w:val="en-US"/>
        </w:rPr>
        <w:t xml:space="preserve">trên </w:t>
      </w:r>
      <w:r>
        <w:rPr>
          <w:rStyle w:val="16"/>
          <w:rFonts w:hint="default" w:eastAsia="SimSun"/>
        </w:rPr>
        <w:t xml:space="preserve">các cột. Nghĩa là báo cáo sẽ hiển thị doanh số </w:t>
      </w:r>
      <w:r>
        <w:rPr>
          <w:rStyle w:val="16"/>
          <w:rFonts w:hint="default" w:eastAsia="SimSun"/>
          <w:lang w:val="en-US"/>
        </w:rPr>
        <w:t>mặt hàng phân chia</w:t>
      </w:r>
      <w:r>
        <w:rPr>
          <w:rStyle w:val="16"/>
          <w:rFonts w:hint="default" w:eastAsia="SimSun"/>
        </w:rPr>
        <w:t xml:space="preserve"> theo màu sắc</w:t>
      </w:r>
      <w:r>
        <w:rPr>
          <w:rStyle w:val="16"/>
          <w:rFonts w:eastAsia="SimSun"/>
        </w:rPr>
        <w:t>.</w:t>
      </w:r>
    </w:p>
    <w:p w14:paraId="37F3BDB2">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 xml:space="preserve">Bởi vì đặc tính </w:t>
      </w:r>
      <w:r>
        <w:rPr>
          <w:rStyle w:val="16"/>
          <w:rFonts w:eastAsia="SimSun"/>
        </w:rPr>
        <w:t xml:space="preserve">"Color" </w:t>
      </w:r>
      <w:r>
        <w:rPr>
          <w:rStyle w:val="16"/>
          <w:rFonts w:hint="default" w:eastAsia="SimSun"/>
          <w:lang w:val="en-US"/>
        </w:rPr>
        <w:t xml:space="preserve">không được sử dụng cho tất cả mặt hàng trong cơ sở thông tin của tôi, nên trên báo cáo có một cột tiêu đề trống, cho biết giá trị đặc tính </w:t>
      </w:r>
      <w:r>
        <w:rPr>
          <w:rStyle w:val="16"/>
          <w:rFonts w:eastAsia="SimSun"/>
        </w:rPr>
        <w:t xml:space="preserve">"Color" </w:t>
      </w:r>
      <w:r>
        <w:rPr>
          <w:rStyle w:val="16"/>
          <w:rFonts w:hint="default" w:eastAsia="SimSun"/>
          <w:lang w:val="en-US"/>
        </w:rPr>
        <w:t>không được sử dụng cho mặt hàng này</w:t>
      </w:r>
      <w:r>
        <w:rPr>
          <w:rStyle w:val="16"/>
          <w:rFonts w:eastAsia="SimSun"/>
        </w:rPr>
        <w:t>.</w:t>
      </w:r>
    </w:p>
    <w:p w14:paraId="67097165">
      <w:pPr>
        <w:spacing w:before="120" w:after="120" w:line="259" w:lineRule="auto"/>
        <w:jc w:val="both"/>
        <w:rPr>
          <w:rFonts w:ascii="Verdana" w:hAnsi="Verdana" w:eastAsia="SimSun" w:cs="Verdana"/>
          <w:color w:val="000000"/>
          <w:sz w:val="22"/>
          <w:szCs w:val="22"/>
          <w:lang w:val="ru-RU"/>
        </w:rPr>
      </w:pPr>
      <w:r>
        <w:drawing>
          <wp:inline distT="0" distB="0" distL="114300" distR="114300">
            <wp:extent cx="5271770" cy="3439795"/>
            <wp:effectExtent l="0" t="0" r="0" b="0"/>
            <wp:docPr id="8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97"/>
                    <pic:cNvPicPr>
                      <a:picLocks noChangeAspect="1"/>
                    </pic:cNvPicPr>
                  </pic:nvPicPr>
                  <pic:blipFill>
                    <a:blip r:embed="rId89"/>
                    <a:stretch>
                      <a:fillRect/>
                    </a:stretch>
                  </pic:blipFill>
                  <pic:spPr>
                    <a:xfrm>
                      <a:off x="0" y="0"/>
                      <a:ext cx="5271770" cy="3439795"/>
                    </a:xfrm>
                    <a:prstGeom prst="rect">
                      <a:avLst/>
                    </a:prstGeom>
                    <a:noFill/>
                    <a:ln w="9525">
                      <a:noFill/>
                    </a:ln>
                  </pic:spPr>
                </pic:pic>
              </a:graphicData>
            </a:graphic>
          </wp:inline>
        </w:drawing>
      </w:r>
    </w:p>
    <w:p w14:paraId="0B74E86C">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Nếu có 2 số đo trong báo cáo, ví dụ: số lượng và giá vốn, thì mỗi cột có màu sắc sẽ hiển thị cả hai số đo</w:t>
      </w:r>
      <w:r>
        <w:rPr>
          <w:rStyle w:val="16"/>
          <w:rFonts w:eastAsia="SimSun"/>
        </w:rPr>
        <w:t>.</w:t>
      </w:r>
    </w:p>
    <w:p w14:paraId="338FA848">
      <w:pPr>
        <w:spacing w:before="120" w:after="120" w:line="259" w:lineRule="auto"/>
        <w:jc w:val="both"/>
        <w:rPr>
          <w:rFonts w:hint="default" w:ascii="Verdana" w:hAnsi="Verdana" w:eastAsia="SimSun" w:cs="Verdana"/>
          <w:color w:val="000000"/>
          <w:sz w:val="22"/>
          <w:szCs w:val="22"/>
          <w:lang w:val="en-US"/>
        </w:rPr>
      </w:pPr>
      <w:r>
        <w:rPr>
          <w:rFonts w:hint="default" w:ascii="Verdana" w:hAnsi="Verdana" w:eastAsia="Verdana" w:cs="Verdana"/>
          <w:color w:val="2F5496"/>
          <w:sz w:val="24"/>
          <w:szCs w:val="24"/>
          <w:lang w:val="en-US"/>
        </w:rPr>
        <w:t>Thiết kế báo cáo (</w:t>
      </w:r>
      <w:r>
        <w:rPr>
          <w:rFonts w:ascii="Verdana" w:hAnsi="Verdana" w:eastAsia="Verdana" w:cs="Verdana"/>
          <w:color w:val="2F5496"/>
          <w:sz w:val="24"/>
          <w:szCs w:val="24"/>
        </w:rPr>
        <w:t>Report design</w:t>
      </w:r>
      <w:r>
        <w:rPr>
          <w:rFonts w:hint="default" w:ascii="Verdana" w:hAnsi="Verdana" w:eastAsia="Verdana" w:cs="Verdana"/>
          <w:color w:val="2F5496"/>
          <w:sz w:val="24"/>
          <w:szCs w:val="24"/>
          <w:lang w:val="en-US"/>
        </w:rPr>
        <w:t>)</w:t>
      </w:r>
    </w:p>
    <w:p w14:paraId="632B5598">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Bây giờ, chúng hay hãy dành thời gian để chỉnh sửa giao diện báo cáo</w:t>
      </w:r>
      <w:r>
        <w:rPr>
          <w:rStyle w:val="16"/>
          <w:rFonts w:eastAsia="SimSun"/>
        </w:rPr>
        <w:t>.</w:t>
      </w:r>
    </w:p>
    <w:p w14:paraId="7E2885A6">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Hiện tại, báo cáo trông quá đơn điệu, không có sự </w:t>
      </w:r>
      <w:r>
        <w:rPr>
          <w:rStyle w:val="16"/>
          <w:rFonts w:hint="default" w:eastAsia="SimSun"/>
          <w:lang w:val="en-US"/>
        </w:rPr>
        <w:t xml:space="preserve">khác </w:t>
      </w:r>
      <w:r>
        <w:rPr>
          <w:rStyle w:val="16"/>
          <w:rFonts w:hint="default" w:eastAsia="SimSun"/>
        </w:rPr>
        <w:t xml:space="preserve">biệt trực quan giữa các tiêu đề, </w:t>
      </w:r>
      <w:r>
        <w:rPr>
          <w:rStyle w:val="16"/>
          <w:rFonts w:hint="default" w:eastAsia="SimSun"/>
          <w:lang w:val="en-US"/>
        </w:rPr>
        <w:t xml:space="preserve">phân cấp giữa các </w:t>
      </w:r>
      <w:r>
        <w:rPr>
          <w:rStyle w:val="16"/>
          <w:rFonts w:hint="default" w:eastAsia="SimSun"/>
        </w:rPr>
        <w:t xml:space="preserve">nhóm hoặc tổng số. Để khắc phục điều này, bạn có thể sử dụng các </w:t>
      </w:r>
      <w:r>
        <w:rPr>
          <w:rStyle w:val="16"/>
          <w:rFonts w:hint="default" w:eastAsia="SimSun"/>
          <w:lang w:val="en-US"/>
        </w:rPr>
        <w:t>tùy chỉnh</w:t>
      </w:r>
      <w:r>
        <w:rPr>
          <w:rStyle w:val="16"/>
          <w:rFonts w:hint="default" w:eastAsia="SimSun"/>
        </w:rPr>
        <w:t xml:space="preserve"> từ tab Other/Additional settings, </w:t>
      </w:r>
      <w:r>
        <w:rPr>
          <w:rStyle w:val="16"/>
          <w:rFonts w:hint="default" w:eastAsia="SimSun"/>
          <w:lang w:val="en-US"/>
        </w:rPr>
        <w:t>khả dụng</w:t>
      </w:r>
      <w:r>
        <w:rPr>
          <w:rStyle w:val="16"/>
          <w:rFonts w:hint="default" w:eastAsia="SimSun"/>
        </w:rPr>
        <w:t xml:space="preserve"> cho cả </w:t>
      </w:r>
      <w:r>
        <w:rPr>
          <w:rStyle w:val="16"/>
          <w:rFonts w:hint="default" w:eastAsia="SimSun"/>
          <w:lang w:val="en-US"/>
        </w:rPr>
        <w:t>lập trình viên</w:t>
      </w:r>
      <w:r>
        <w:rPr>
          <w:rStyle w:val="16"/>
          <w:rFonts w:hint="default" w:eastAsia="SimSun"/>
        </w:rPr>
        <w:t xml:space="preserve"> (ở chế độ Designer) và người dùng (ở chế độ Enterprise)</w:t>
      </w:r>
      <w:r>
        <w:rPr>
          <w:rStyle w:val="16"/>
          <w:rFonts w:eastAsia="SimSun"/>
        </w:rPr>
        <w:t>:</w:t>
      </w:r>
    </w:p>
    <w:p w14:paraId="60D91BE3">
      <w:pPr>
        <w:spacing w:before="120" w:after="120" w:line="259" w:lineRule="auto"/>
        <w:jc w:val="both"/>
        <w:rPr>
          <w:rFonts w:ascii="Verdana" w:hAnsi="Verdana" w:eastAsia="SimSun" w:cs="Verdana"/>
          <w:color w:val="000000"/>
          <w:sz w:val="22"/>
          <w:szCs w:val="22"/>
        </w:rPr>
      </w:pPr>
      <w:r>
        <w:drawing>
          <wp:inline distT="0" distB="0" distL="114300" distR="114300">
            <wp:extent cx="5273675" cy="2185035"/>
            <wp:effectExtent l="0" t="0" r="0" b="0"/>
            <wp:docPr id="8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99"/>
                    <pic:cNvPicPr>
                      <a:picLocks noChangeAspect="1"/>
                    </pic:cNvPicPr>
                  </pic:nvPicPr>
                  <pic:blipFill>
                    <a:blip r:embed="rId90"/>
                    <a:stretch>
                      <a:fillRect/>
                    </a:stretch>
                  </pic:blipFill>
                  <pic:spPr>
                    <a:xfrm>
                      <a:off x="0" y="0"/>
                      <a:ext cx="5273675" cy="2185035"/>
                    </a:xfrm>
                    <a:prstGeom prst="rect">
                      <a:avLst/>
                    </a:prstGeom>
                    <a:noFill/>
                    <a:ln w="9525">
                      <a:noFill/>
                    </a:ln>
                  </pic:spPr>
                </pic:pic>
              </a:graphicData>
            </a:graphic>
          </wp:inline>
        </w:drawing>
      </w:r>
    </w:p>
    <w:p w14:paraId="52728362">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Theo mặc định, thuộc tính "Appearance template" trong báo cáo lấy giá trị "Main", nhưng trong các cấu hình mà </w:t>
      </w:r>
      <w:r>
        <w:rPr>
          <w:rStyle w:val="16"/>
          <w:rFonts w:hint="default" w:eastAsia="SimSun"/>
          <w:lang w:val="en-US"/>
        </w:rPr>
        <w:t>lập trình viên</w:t>
      </w:r>
      <w:r>
        <w:rPr>
          <w:rStyle w:val="16"/>
          <w:rFonts w:hint="default" w:eastAsia="SimSun"/>
        </w:rPr>
        <w:t xml:space="preserve"> không tạo </w:t>
      </w:r>
      <w:r>
        <w:rPr>
          <w:rStyle w:val="16"/>
          <w:rFonts w:hint="default" w:eastAsia="SimSun"/>
          <w:lang w:val="en-US"/>
        </w:rPr>
        <w:t>metadata kiểu</w:t>
      </w:r>
      <w:r>
        <w:rPr>
          <w:rStyle w:val="16"/>
          <w:rFonts w:hint="default" w:eastAsia="SimSun"/>
        </w:rPr>
        <w:t xml:space="preserve"> "Style", thì mẫu như vậy không </w:t>
      </w:r>
      <w:r>
        <w:rPr>
          <w:rStyle w:val="16"/>
          <w:rFonts w:hint="default" w:eastAsia="SimSun"/>
          <w:lang w:val="en-US"/>
        </w:rPr>
        <w:t xml:space="preserve">có </w:t>
      </w:r>
      <w:r>
        <w:rPr>
          <w:rStyle w:val="16"/>
          <w:rFonts w:hint="default" w:eastAsia="SimSun"/>
        </w:rPr>
        <w:t xml:space="preserve">màu, do đó báo cáo chỉ có màu trắng, </w:t>
      </w:r>
      <w:r>
        <w:rPr>
          <w:rStyle w:val="16"/>
          <w:rFonts w:hint="default" w:eastAsia="SimSun"/>
          <w:lang w:val="en-US"/>
        </w:rPr>
        <w:t>giống như</w:t>
      </w:r>
      <w:r>
        <w:rPr>
          <w:rStyle w:val="16"/>
          <w:rFonts w:hint="default" w:eastAsia="SimSun"/>
        </w:rPr>
        <w:t xml:space="preserve"> giá trị "Without appearance" đã được chọn. Tôi sẽ không đi sâu vào chi tiết về các kiểu, vì vậy tôi chỉ chọn một trong những thiết kế trung tính nhất - "Antique" và </w:t>
      </w:r>
      <w:r>
        <w:rPr>
          <w:rStyle w:val="16"/>
          <w:rFonts w:hint="default" w:eastAsia="SimSun"/>
          <w:lang w:val="en-US"/>
        </w:rPr>
        <w:t xml:space="preserve">lập </w:t>
      </w:r>
      <w:r>
        <w:rPr>
          <w:rStyle w:val="16"/>
          <w:rFonts w:hint="default" w:eastAsia="SimSun"/>
        </w:rPr>
        <w:t>lại báo cáo:</w:t>
      </w:r>
    </w:p>
    <w:p w14:paraId="2CB07794">
      <w:pPr>
        <w:spacing w:before="120" w:after="120" w:line="259" w:lineRule="auto"/>
        <w:jc w:val="both"/>
        <w:rPr>
          <w:rFonts w:ascii="Verdana" w:hAnsi="Verdana" w:eastAsia="SimSun" w:cs="Verdana"/>
          <w:color w:val="000000"/>
          <w:sz w:val="22"/>
          <w:szCs w:val="22"/>
        </w:rPr>
      </w:pPr>
      <w:r>
        <w:drawing>
          <wp:inline distT="0" distB="0" distL="114300" distR="114300">
            <wp:extent cx="5270500" cy="1663700"/>
            <wp:effectExtent l="0" t="0" r="0" b="0"/>
            <wp:docPr id="8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00"/>
                    <pic:cNvPicPr>
                      <a:picLocks noChangeAspect="1"/>
                    </pic:cNvPicPr>
                  </pic:nvPicPr>
                  <pic:blipFill>
                    <a:blip r:embed="rId91"/>
                    <a:stretch>
                      <a:fillRect/>
                    </a:stretch>
                  </pic:blipFill>
                  <pic:spPr>
                    <a:xfrm>
                      <a:off x="0" y="0"/>
                      <a:ext cx="5270500" cy="1663700"/>
                    </a:xfrm>
                    <a:prstGeom prst="rect">
                      <a:avLst/>
                    </a:prstGeom>
                    <a:noFill/>
                    <a:ln w="9525">
                      <a:noFill/>
                    </a:ln>
                  </pic:spPr>
                </pic:pic>
              </a:graphicData>
            </a:graphic>
          </wp:inline>
        </w:drawing>
      </w:r>
    </w:p>
    <w:p w14:paraId="383858D7">
      <w:pPr>
        <w:spacing w:before="120" w:after="120" w:line="259" w:lineRule="auto"/>
        <w:jc w:val="both"/>
        <w:rPr>
          <w:rFonts w:ascii="Verdana" w:hAnsi="Verdana" w:eastAsia="SimSun" w:cs="Verdana"/>
          <w:color w:val="000000"/>
          <w:sz w:val="22"/>
          <w:szCs w:val="22"/>
        </w:rPr>
      </w:pPr>
      <w:r>
        <w:drawing>
          <wp:inline distT="0" distB="0" distL="114300" distR="114300">
            <wp:extent cx="5269230" cy="2202180"/>
            <wp:effectExtent l="0" t="0" r="0" b="0"/>
            <wp:docPr id="8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01"/>
                    <pic:cNvPicPr>
                      <a:picLocks noChangeAspect="1"/>
                    </pic:cNvPicPr>
                  </pic:nvPicPr>
                  <pic:blipFill>
                    <a:blip r:embed="rId92"/>
                    <a:stretch>
                      <a:fillRect/>
                    </a:stretch>
                  </pic:blipFill>
                  <pic:spPr>
                    <a:xfrm>
                      <a:off x="0" y="0"/>
                      <a:ext cx="5269230" cy="2202180"/>
                    </a:xfrm>
                    <a:prstGeom prst="rect">
                      <a:avLst/>
                    </a:prstGeom>
                    <a:noFill/>
                    <a:ln w="9525">
                      <a:noFill/>
                    </a:ln>
                  </pic:spPr>
                </pic:pic>
              </a:graphicData>
            </a:graphic>
          </wp:inline>
        </w:drawing>
      </w:r>
    </w:p>
    <w:p w14:paraId="1DA392E1">
      <w:pPr>
        <w:spacing w:before="120" w:after="120" w:line="259" w:lineRule="auto"/>
        <w:ind w:firstLine="720"/>
        <w:jc w:val="both"/>
        <w:rPr>
          <w:rStyle w:val="16"/>
          <w:rFonts w:hint="default" w:eastAsia="SimSun"/>
          <w:lang w:val="en-US"/>
        </w:rPr>
      </w:pPr>
      <w:r>
        <w:rPr>
          <w:rStyle w:val="16"/>
          <w:rFonts w:hint="default" w:eastAsia="SimSun"/>
          <w:lang w:val="en-US"/>
        </w:rPr>
        <w:t>Bây giờ báo cáo sử dụng nhiều màu sắc hơn và phông chữ đậm cho tiêu đề/các cấp độ gom nhóm khác nhau/tổng số. Thông tin trở nên dễ nhìn hơn khi ở dạng này.</w:t>
      </w:r>
    </w:p>
    <w:p w14:paraId="46B5F22F">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Nếu cần làm nổi bật các dòng/ô riêng trong báo cáo, ví dụ: trong báo cáo về số dư hàng hóa trong kho, thì hiển thị số dư âm bằng màu đỏ. Ở đây, trang trí quy ước (</w:t>
      </w:r>
      <w:r>
        <w:rPr>
          <w:rStyle w:val="16"/>
          <w:rFonts w:eastAsia="SimSun"/>
        </w:rPr>
        <w:t>conditional appearance</w:t>
      </w:r>
      <w:r>
        <w:rPr>
          <w:rStyle w:val="16"/>
          <w:rFonts w:hint="default" w:eastAsia="SimSun"/>
          <w:lang w:val="en-US"/>
        </w:rPr>
        <w:t>) sẽ giải quyết việc này, giống như các tùy chỉnh bổ sung đều có sẵn cho lập trình viên và người dùng</w:t>
      </w:r>
      <w:r>
        <w:rPr>
          <w:rStyle w:val="16"/>
          <w:rFonts w:eastAsia="SimSun"/>
        </w:rPr>
        <w:t>:</w:t>
      </w:r>
    </w:p>
    <w:p w14:paraId="5738041D">
      <w:pPr>
        <w:spacing w:before="120" w:after="120" w:line="259" w:lineRule="auto"/>
        <w:jc w:val="both"/>
        <w:rPr>
          <w:rFonts w:ascii="Verdana" w:hAnsi="Verdana" w:eastAsia="SimSun" w:cs="Verdana"/>
          <w:color w:val="000000"/>
          <w:sz w:val="22"/>
          <w:szCs w:val="22"/>
        </w:rPr>
      </w:pPr>
      <w:r>
        <w:drawing>
          <wp:inline distT="0" distB="0" distL="114300" distR="114300">
            <wp:extent cx="5267325" cy="1355725"/>
            <wp:effectExtent l="0" t="0" r="0" b="0"/>
            <wp:docPr id="90"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02"/>
                    <pic:cNvPicPr>
                      <a:picLocks noChangeAspect="1"/>
                    </pic:cNvPicPr>
                  </pic:nvPicPr>
                  <pic:blipFill>
                    <a:blip r:embed="rId93"/>
                    <a:stretch>
                      <a:fillRect/>
                    </a:stretch>
                  </pic:blipFill>
                  <pic:spPr>
                    <a:xfrm>
                      <a:off x="0" y="0"/>
                      <a:ext cx="5267325" cy="1355725"/>
                    </a:xfrm>
                    <a:prstGeom prst="rect">
                      <a:avLst/>
                    </a:prstGeom>
                    <a:noFill/>
                    <a:ln w="9525">
                      <a:noFill/>
                    </a:ln>
                  </pic:spPr>
                </pic:pic>
              </a:graphicData>
            </a:graphic>
          </wp:inline>
        </w:drawing>
      </w:r>
    </w:p>
    <w:p w14:paraId="28DF62C2">
      <w:pPr>
        <w:spacing w:before="120" w:after="120" w:line="259" w:lineRule="auto"/>
        <w:jc w:val="both"/>
        <w:rPr>
          <w:rFonts w:ascii="Verdana" w:hAnsi="Verdana" w:eastAsia="SimSun" w:cs="Verdana"/>
          <w:color w:val="000000"/>
          <w:sz w:val="22"/>
          <w:szCs w:val="22"/>
        </w:rPr>
      </w:pPr>
      <w:r>
        <w:drawing>
          <wp:inline distT="0" distB="0" distL="114300" distR="114300">
            <wp:extent cx="5274310" cy="963295"/>
            <wp:effectExtent l="0" t="0" r="0" b="0"/>
            <wp:docPr id="91"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03"/>
                    <pic:cNvPicPr>
                      <a:picLocks noChangeAspect="1"/>
                    </pic:cNvPicPr>
                  </pic:nvPicPr>
                  <pic:blipFill>
                    <a:blip r:embed="rId94"/>
                    <a:stretch>
                      <a:fillRect/>
                    </a:stretch>
                  </pic:blipFill>
                  <pic:spPr>
                    <a:xfrm>
                      <a:off x="0" y="0"/>
                      <a:ext cx="5274310" cy="963295"/>
                    </a:xfrm>
                    <a:prstGeom prst="rect">
                      <a:avLst/>
                    </a:prstGeom>
                    <a:noFill/>
                    <a:ln w="9525">
                      <a:noFill/>
                    </a:ln>
                  </pic:spPr>
                </pic:pic>
              </a:graphicData>
            </a:graphic>
          </wp:inline>
        </w:drawing>
      </w:r>
    </w:p>
    <w:p w14:paraId="1B2C07BC">
      <w:pPr>
        <w:spacing w:before="120" w:after="120" w:line="259" w:lineRule="auto"/>
        <w:jc w:val="both"/>
        <w:rPr>
          <w:rFonts w:ascii="Verdana" w:hAnsi="Verdana" w:eastAsia="SimSun" w:cs="Verdana"/>
          <w:color w:val="000000"/>
          <w:sz w:val="22"/>
          <w:szCs w:val="22"/>
        </w:rPr>
      </w:pPr>
    </w:p>
    <w:p w14:paraId="59849018">
      <w:pPr>
        <w:spacing w:before="120" w:after="120" w:line="259" w:lineRule="auto"/>
        <w:ind w:firstLine="720"/>
        <w:jc w:val="both"/>
        <w:rPr>
          <w:rFonts w:ascii="Verdana" w:hAnsi="Verdana" w:eastAsia="SimSun" w:cs="Verdana"/>
          <w:color w:val="000000"/>
          <w:sz w:val="22"/>
          <w:szCs w:val="22"/>
        </w:rPr>
      </w:pPr>
      <w:r>
        <w:rPr>
          <w:rStyle w:val="16"/>
          <w:rFonts w:ascii="Verdana" w:eastAsia="SimSun"/>
          <w:lang w:val="en-US"/>
        </w:rPr>
        <w:t>Đị</w:t>
      </w:r>
      <w:r>
        <w:rPr>
          <w:rStyle w:val="16"/>
          <w:rFonts w:hint="default" w:ascii="Verdana" w:eastAsia="SimSun"/>
          <w:lang w:val="en-US"/>
        </w:rPr>
        <w:t>nh dạng có điều kiện (</w:t>
      </w:r>
      <w:r>
        <w:rPr>
          <w:rStyle w:val="16"/>
          <w:rFonts w:eastAsia="SimSun"/>
        </w:rPr>
        <w:t>Conditional formatting</w:t>
      </w:r>
      <w:r>
        <w:rPr>
          <w:rStyle w:val="16"/>
          <w:rFonts w:hint="default" w:eastAsia="SimSun"/>
          <w:lang w:val="en-US"/>
        </w:rPr>
        <w:t xml:space="preserve">) bao gồm </w:t>
      </w:r>
      <w:r>
        <w:rPr>
          <w:rStyle w:val="16"/>
          <w:rFonts w:eastAsia="SimSun"/>
        </w:rPr>
        <w:t xml:space="preserve">4 </w:t>
      </w:r>
      <w:r>
        <w:rPr>
          <w:rStyle w:val="16"/>
          <w:rFonts w:hint="default" w:eastAsia="SimSun"/>
          <w:lang w:val="en-US"/>
        </w:rPr>
        <w:t>tùy chỉnh</w:t>
      </w:r>
      <w:r>
        <w:rPr>
          <w:rStyle w:val="16"/>
          <w:rFonts w:eastAsia="SimSun"/>
        </w:rPr>
        <w:t>:</w:t>
      </w:r>
    </w:p>
    <w:p w14:paraId="7EF223F3">
      <w:pPr>
        <w:numPr>
          <w:ilvl w:val="0"/>
          <w:numId w:val="3"/>
        </w:numPr>
        <w:spacing w:before="120" w:after="120" w:line="259" w:lineRule="auto"/>
        <w:ind w:left="420" w:hanging="420"/>
        <w:jc w:val="both"/>
        <w:rPr>
          <w:rFonts w:ascii="Verdana" w:hAnsi="Verdana" w:eastAsia="SimSun" w:cs="Verdana"/>
          <w:color w:val="000000"/>
          <w:sz w:val="22"/>
          <w:szCs w:val="22"/>
        </w:rPr>
      </w:pPr>
      <w:r>
        <w:rPr>
          <w:rStyle w:val="16"/>
          <w:rFonts w:ascii="Verdana" w:eastAsia="SimSun"/>
          <w:lang w:val="en-US"/>
        </w:rPr>
        <w:t>Đị</w:t>
      </w:r>
      <w:r>
        <w:rPr>
          <w:rStyle w:val="16"/>
          <w:rFonts w:hint="default" w:ascii="Verdana" w:eastAsia="SimSun"/>
          <w:lang w:val="en-US"/>
        </w:rPr>
        <w:t>nh dạng (</w:t>
      </w:r>
      <w:r>
        <w:rPr>
          <w:rStyle w:val="16"/>
          <w:rFonts w:eastAsia="SimSun"/>
        </w:rPr>
        <w:t>Format</w:t>
      </w:r>
      <w:r>
        <w:rPr>
          <w:rStyle w:val="16"/>
          <w:rFonts w:hint="default" w:eastAsia="SimSun"/>
          <w:lang w:val="en-US"/>
        </w:rPr>
        <w:t>)</w:t>
      </w:r>
      <w:r>
        <w:rPr>
          <w:rStyle w:val="16"/>
          <w:rFonts w:eastAsia="SimSun"/>
        </w:rPr>
        <w:t xml:space="preserve"> - </w:t>
      </w:r>
      <w:r>
        <w:rPr>
          <w:rStyle w:val="16"/>
          <w:rFonts w:ascii="Verdana" w:eastAsia="SimSun"/>
          <w:lang w:val="en-US"/>
        </w:rPr>
        <w:t>đị</w:t>
      </w:r>
      <w:r>
        <w:rPr>
          <w:rStyle w:val="16"/>
          <w:rFonts w:hint="default" w:ascii="Verdana" w:eastAsia="SimSun"/>
          <w:lang w:val="en-US"/>
        </w:rPr>
        <w:t>nh dạng nào nên được áp dụng, ví dụ</w:t>
      </w:r>
      <w:r>
        <w:rPr>
          <w:rStyle w:val="16"/>
          <w:rFonts w:eastAsia="SimSun"/>
        </w:rPr>
        <w:t xml:space="preserve">: </w:t>
      </w:r>
      <w:r>
        <w:rPr>
          <w:rStyle w:val="16"/>
          <w:rFonts w:hint="default" w:ascii="Verdana" w:eastAsia="SimSun"/>
          <w:lang w:val="en-US"/>
        </w:rPr>
        <w:t>màu nền (</w:t>
      </w:r>
      <w:r>
        <w:rPr>
          <w:rStyle w:val="16"/>
          <w:rFonts w:eastAsia="SimSun"/>
        </w:rPr>
        <w:t>background color</w:t>
      </w:r>
      <w:r>
        <w:rPr>
          <w:rStyle w:val="16"/>
          <w:rFonts w:hint="default" w:eastAsia="SimSun"/>
          <w:lang w:val="en-US"/>
        </w:rPr>
        <w:t>)</w:t>
      </w:r>
      <w:r>
        <w:rPr>
          <w:rStyle w:val="16"/>
          <w:rFonts w:eastAsia="SimSun"/>
        </w:rPr>
        <w:t xml:space="preserve">, </w:t>
      </w:r>
      <w:r>
        <w:rPr>
          <w:rStyle w:val="16"/>
          <w:rFonts w:hint="default" w:ascii="Verdana" w:eastAsia="SimSun"/>
          <w:lang w:val="en-US"/>
        </w:rPr>
        <w:t>màu chữ (</w:t>
      </w:r>
      <w:r>
        <w:rPr>
          <w:rStyle w:val="16"/>
          <w:rFonts w:eastAsia="SimSun"/>
        </w:rPr>
        <w:t>text color</w:t>
      </w:r>
      <w:r>
        <w:rPr>
          <w:rStyle w:val="16"/>
          <w:rFonts w:hint="default" w:eastAsia="SimSun"/>
          <w:lang w:val="en-US"/>
        </w:rPr>
        <w:t>)</w:t>
      </w:r>
      <w:r>
        <w:rPr>
          <w:rStyle w:val="16"/>
          <w:rFonts w:eastAsia="SimSun"/>
        </w:rPr>
        <w:t xml:space="preserve">, </w:t>
      </w:r>
      <w:r>
        <w:rPr>
          <w:rStyle w:val="16"/>
          <w:rFonts w:hint="default" w:ascii="Verdana" w:eastAsia="SimSun"/>
          <w:lang w:val="en-US"/>
        </w:rPr>
        <w:t>phông chữ (</w:t>
      </w:r>
      <w:r>
        <w:rPr>
          <w:rStyle w:val="16"/>
          <w:rFonts w:eastAsia="SimSun"/>
        </w:rPr>
        <w:t>font</w:t>
      </w:r>
      <w:r>
        <w:rPr>
          <w:rStyle w:val="16"/>
          <w:rFonts w:hint="default" w:eastAsia="SimSun"/>
          <w:lang w:val="en-US"/>
        </w:rPr>
        <w:t>)</w:t>
      </w:r>
      <w:r>
        <w:rPr>
          <w:rStyle w:val="16"/>
          <w:rFonts w:eastAsia="SimSun"/>
        </w:rPr>
        <w:t xml:space="preserve">, </w:t>
      </w:r>
      <w:r>
        <w:rPr>
          <w:rStyle w:val="16"/>
          <w:rFonts w:ascii="Verdana" w:eastAsia="SimSun"/>
          <w:lang w:val="en-US"/>
        </w:rPr>
        <w:t>đị</w:t>
      </w:r>
      <w:r>
        <w:rPr>
          <w:rStyle w:val="16"/>
          <w:rFonts w:hint="default" w:ascii="Verdana" w:eastAsia="SimSun"/>
          <w:lang w:val="en-US"/>
        </w:rPr>
        <w:t>nh dạng ô (</w:t>
      </w:r>
      <w:r>
        <w:rPr>
          <w:rStyle w:val="16"/>
          <w:rFonts w:eastAsia="SimSun"/>
        </w:rPr>
        <w:t>cell format</w:t>
      </w:r>
      <w:r>
        <w:rPr>
          <w:rStyle w:val="16"/>
          <w:rFonts w:hint="default" w:eastAsia="SimSun"/>
          <w:lang w:val="en-US"/>
        </w:rPr>
        <w:t>)</w:t>
      </w:r>
      <w:r>
        <w:rPr>
          <w:rStyle w:val="16"/>
          <w:rFonts w:eastAsia="SimSun"/>
        </w:rPr>
        <w:t xml:space="preserve">, </w:t>
      </w:r>
      <w:r>
        <w:rPr>
          <w:rStyle w:val="16"/>
          <w:rFonts w:hint="default" w:eastAsia="SimSun"/>
          <w:lang w:val="en-US"/>
        </w:rPr>
        <w:t>thậm chí cả văn bản được hiển thị trong ô dưới dạng giá trị, v.v.</w:t>
      </w:r>
    </w:p>
    <w:p w14:paraId="07092433">
      <w:pPr>
        <w:spacing w:before="120" w:after="120" w:line="259" w:lineRule="auto"/>
        <w:jc w:val="both"/>
        <w:rPr>
          <w:rFonts w:ascii="Verdana" w:hAnsi="Verdana" w:eastAsia="SimSun" w:cs="Verdana"/>
          <w:color w:val="000000"/>
          <w:sz w:val="22"/>
          <w:szCs w:val="22"/>
        </w:rPr>
      </w:pPr>
      <w:r>
        <w:drawing>
          <wp:inline distT="0" distB="0" distL="114300" distR="114300">
            <wp:extent cx="5271135" cy="2913380"/>
            <wp:effectExtent l="0" t="0" r="0" b="0"/>
            <wp:docPr id="9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05"/>
                    <pic:cNvPicPr>
                      <a:picLocks noChangeAspect="1"/>
                    </pic:cNvPicPr>
                  </pic:nvPicPr>
                  <pic:blipFill>
                    <a:blip r:embed="rId95"/>
                    <a:stretch>
                      <a:fillRect/>
                    </a:stretch>
                  </pic:blipFill>
                  <pic:spPr>
                    <a:xfrm>
                      <a:off x="0" y="0"/>
                      <a:ext cx="5271135" cy="2913380"/>
                    </a:xfrm>
                    <a:prstGeom prst="rect">
                      <a:avLst/>
                    </a:prstGeom>
                    <a:noFill/>
                    <a:ln w="9525">
                      <a:noFill/>
                    </a:ln>
                  </pic:spPr>
                </pic:pic>
              </a:graphicData>
            </a:graphic>
          </wp:inline>
        </w:drawing>
      </w:r>
    </w:p>
    <w:p w14:paraId="6470696A">
      <w:pPr>
        <w:numPr>
          <w:ilvl w:val="0"/>
          <w:numId w:val="3"/>
        </w:numPr>
        <w:spacing w:before="120" w:after="120" w:line="259" w:lineRule="auto"/>
        <w:ind w:left="420" w:hanging="420"/>
        <w:jc w:val="both"/>
        <w:rPr>
          <w:rFonts w:ascii="Verdana" w:hAnsi="Verdana" w:eastAsia="SimSun" w:cs="Verdana"/>
          <w:color w:val="000000"/>
          <w:sz w:val="22"/>
          <w:szCs w:val="22"/>
        </w:rPr>
      </w:pPr>
      <w:r>
        <w:rPr>
          <w:rStyle w:val="16"/>
          <w:rFonts w:hint="default" w:eastAsia="SimSun"/>
        </w:rPr>
        <w:t xml:space="preserve">Điều kiện - nếu </w:t>
      </w:r>
      <w:r>
        <w:rPr>
          <w:rStyle w:val="16"/>
          <w:rFonts w:hint="default" w:eastAsia="SimSun"/>
          <w:lang w:val="en-US"/>
        </w:rPr>
        <w:t xml:space="preserve">thỏa mãn </w:t>
      </w:r>
      <w:r>
        <w:rPr>
          <w:rStyle w:val="16"/>
          <w:rFonts w:hint="default" w:eastAsia="SimSun"/>
        </w:rPr>
        <w:t xml:space="preserve">điều kiện, </w:t>
      </w:r>
      <w:r>
        <w:rPr>
          <w:rStyle w:val="16"/>
          <w:rFonts w:hint="default" w:eastAsia="SimSun"/>
          <w:lang w:val="en-US"/>
        </w:rPr>
        <w:t xml:space="preserve">thì </w:t>
      </w:r>
      <w:r>
        <w:rPr>
          <w:rStyle w:val="16"/>
          <w:rFonts w:hint="default" w:eastAsia="SimSun"/>
        </w:rPr>
        <w:t xml:space="preserve">định dạng sẽ được áp dụng, </w:t>
      </w:r>
      <w:r>
        <w:rPr>
          <w:rStyle w:val="16"/>
          <w:rFonts w:hint="default" w:eastAsia="SimSun"/>
          <w:lang w:val="en-US"/>
        </w:rPr>
        <w:t>ngược lại</w:t>
      </w:r>
      <w:r>
        <w:rPr>
          <w:rStyle w:val="16"/>
          <w:rFonts w:hint="default" w:eastAsia="SimSun"/>
        </w:rPr>
        <w:t xml:space="preserve"> thì sẽ không. Ví dụ:</w:t>
      </w:r>
      <w:r>
        <w:rPr>
          <w:rStyle w:val="16"/>
          <w:rFonts w:eastAsia="SimSun"/>
        </w:rPr>
        <w:t xml:space="preserve"> Balance &lt; 0</w:t>
      </w:r>
    </w:p>
    <w:p w14:paraId="0BD0469D">
      <w:pPr>
        <w:spacing w:before="120" w:after="120" w:line="259" w:lineRule="auto"/>
        <w:jc w:val="both"/>
        <w:rPr>
          <w:rFonts w:ascii="Verdana" w:hAnsi="Verdana" w:eastAsia="SimSun" w:cs="Verdana"/>
          <w:color w:val="000000"/>
          <w:sz w:val="22"/>
          <w:szCs w:val="22"/>
        </w:rPr>
      </w:pPr>
      <w:r>
        <w:drawing>
          <wp:inline distT="0" distB="0" distL="114300" distR="114300">
            <wp:extent cx="5274310" cy="1808480"/>
            <wp:effectExtent l="0" t="0" r="0" b="0"/>
            <wp:docPr id="93"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10"/>
                    <pic:cNvPicPr>
                      <a:picLocks noChangeAspect="1"/>
                    </pic:cNvPicPr>
                  </pic:nvPicPr>
                  <pic:blipFill>
                    <a:blip r:embed="rId96"/>
                    <a:stretch>
                      <a:fillRect/>
                    </a:stretch>
                  </pic:blipFill>
                  <pic:spPr>
                    <a:xfrm>
                      <a:off x="0" y="0"/>
                      <a:ext cx="5274310" cy="1808480"/>
                    </a:xfrm>
                    <a:prstGeom prst="rect">
                      <a:avLst/>
                    </a:prstGeom>
                    <a:noFill/>
                    <a:ln w="9525">
                      <a:noFill/>
                    </a:ln>
                  </pic:spPr>
                </pic:pic>
              </a:graphicData>
            </a:graphic>
          </wp:inline>
        </w:drawing>
      </w:r>
    </w:p>
    <w:p w14:paraId="461C6C7F">
      <w:pPr>
        <w:numPr>
          <w:ilvl w:val="0"/>
          <w:numId w:val="3"/>
        </w:numPr>
        <w:spacing w:before="120" w:after="120" w:line="259" w:lineRule="auto"/>
        <w:ind w:left="420" w:hanging="420"/>
        <w:jc w:val="both"/>
        <w:rPr>
          <w:rFonts w:ascii="Verdana" w:hAnsi="Verdana" w:eastAsia="SimSun" w:cs="Verdana"/>
          <w:color w:val="000000"/>
          <w:sz w:val="22"/>
          <w:szCs w:val="22"/>
        </w:rPr>
      </w:pPr>
      <w:r>
        <w:drawing>
          <wp:anchor distT="0" distB="0" distL="114300" distR="114300" simplePos="0" relativeHeight="251659264" behindDoc="0" locked="0" layoutInCell="0" allowOverlap="1">
            <wp:simplePos x="0" y="0"/>
            <wp:positionH relativeFrom="column">
              <wp:posOffset>2194560</wp:posOffset>
            </wp:positionH>
            <wp:positionV relativeFrom="paragraph">
              <wp:posOffset>6350</wp:posOffset>
            </wp:positionV>
            <wp:extent cx="3449955" cy="2520950"/>
            <wp:effectExtent l="0" t="0" r="0" b="0"/>
            <wp:wrapSquare wrapText="bothSides"/>
            <wp:docPr id="12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14"/>
                    <pic:cNvPicPr>
                      <a:picLocks noChangeAspect="1"/>
                    </pic:cNvPicPr>
                  </pic:nvPicPr>
                  <pic:blipFill>
                    <a:blip r:embed="rId97"/>
                    <a:stretch>
                      <a:fillRect/>
                    </a:stretch>
                  </pic:blipFill>
                  <pic:spPr>
                    <a:xfrm>
                      <a:off x="0" y="0"/>
                      <a:ext cx="3449955" cy="2520950"/>
                    </a:xfrm>
                    <a:prstGeom prst="rect">
                      <a:avLst/>
                    </a:prstGeom>
                    <a:noFill/>
                    <a:ln w="9525">
                      <a:noFill/>
                    </a:ln>
                  </pic:spPr>
                </pic:pic>
              </a:graphicData>
            </a:graphic>
          </wp:anchor>
        </w:drawing>
      </w:r>
      <w:r>
        <w:rPr>
          <w:rStyle w:val="16"/>
          <w:rFonts w:hint="default" w:eastAsia="SimSun"/>
          <w:lang w:val="en-US"/>
        </w:rPr>
        <w:t>Các trường định dạng (F</w:t>
      </w:r>
      <w:r>
        <w:rPr>
          <w:rStyle w:val="16"/>
          <w:rFonts w:eastAsia="SimSun"/>
        </w:rPr>
        <w:t>ormatted fields</w:t>
      </w:r>
      <w:r>
        <w:rPr>
          <w:rStyle w:val="16"/>
          <w:rFonts w:hint="default" w:eastAsia="SimSun"/>
          <w:lang w:val="en-US"/>
        </w:rPr>
        <w:t>)</w:t>
      </w:r>
      <w:r>
        <w:rPr>
          <w:rStyle w:val="16"/>
          <w:rFonts w:eastAsia="SimSun"/>
        </w:rPr>
        <w:t xml:space="preserve"> </w:t>
      </w:r>
      <w:r>
        <w:rPr>
          <w:rStyle w:val="16"/>
          <w:rFonts w:hint="default" w:eastAsia="SimSun"/>
          <w:lang w:val="en-US"/>
        </w:rPr>
        <w:t xml:space="preserve"> là các trường mà định dạng được chỉ định là sẽ được dùng</w:t>
      </w:r>
    </w:p>
    <w:p w14:paraId="46A47F2D">
      <w:pPr>
        <w:spacing w:before="120" w:after="120" w:line="259" w:lineRule="auto"/>
        <w:jc w:val="both"/>
        <w:rPr>
          <w:rFonts w:ascii="Verdana" w:hAnsi="Verdana" w:eastAsia="SimSun" w:cs="Verdana"/>
          <w:color w:val="000000"/>
          <w:sz w:val="22"/>
          <w:szCs w:val="22"/>
        </w:rPr>
      </w:pPr>
    </w:p>
    <w:p w14:paraId="309477E7">
      <w:pPr>
        <w:spacing w:before="120" w:after="120" w:line="259" w:lineRule="auto"/>
        <w:jc w:val="both"/>
        <w:rPr>
          <w:rFonts w:ascii="Verdana" w:hAnsi="Verdana" w:eastAsia="SimSun" w:cs="Verdana"/>
          <w:color w:val="000000"/>
          <w:sz w:val="22"/>
          <w:szCs w:val="22"/>
        </w:rPr>
      </w:pPr>
    </w:p>
    <w:p w14:paraId="350D6263">
      <w:pPr>
        <w:spacing w:before="120" w:after="120" w:line="259" w:lineRule="auto"/>
        <w:jc w:val="both"/>
        <w:rPr>
          <w:rFonts w:ascii="Verdana" w:hAnsi="Verdana" w:eastAsia="SimSun" w:cs="Verdana"/>
          <w:color w:val="000000"/>
          <w:sz w:val="22"/>
          <w:szCs w:val="22"/>
        </w:rPr>
      </w:pPr>
    </w:p>
    <w:p w14:paraId="45D961D9">
      <w:pPr>
        <w:spacing w:before="120" w:after="120" w:line="259" w:lineRule="auto"/>
        <w:jc w:val="both"/>
        <w:rPr>
          <w:rFonts w:ascii="Verdana" w:hAnsi="Verdana" w:eastAsia="SimSun" w:cs="Verdana"/>
          <w:color w:val="000000"/>
          <w:sz w:val="22"/>
          <w:szCs w:val="22"/>
        </w:rPr>
      </w:pPr>
    </w:p>
    <w:p w14:paraId="555202F3">
      <w:pPr>
        <w:spacing w:before="120" w:after="120" w:line="259" w:lineRule="auto"/>
        <w:jc w:val="both"/>
        <w:rPr>
          <w:rFonts w:ascii="Verdana" w:hAnsi="Verdana" w:eastAsia="SimSun" w:cs="Verdana"/>
          <w:color w:val="000000"/>
          <w:sz w:val="22"/>
          <w:szCs w:val="22"/>
        </w:rPr>
      </w:pPr>
    </w:p>
    <w:p w14:paraId="022C52D7">
      <w:pPr>
        <w:spacing w:before="120" w:after="120" w:line="259" w:lineRule="auto"/>
        <w:jc w:val="both"/>
        <w:rPr>
          <w:rFonts w:ascii="Verdana" w:hAnsi="Verdana" w:eastAsia="SimSun" w:cs="Verdana"/>
          <w:color w:val="000000"/>
          <w:sz w:val="22"/>
          <w:szCs w:val="22"/>
        </w:rPr>
      </w:pPr>
    </w:p>
    <w:p w14:paraId="2304C0D7">
      <w:pPr>
        <w:spacing w:before="120" w:after="120" w:line="259" w:lineRule="auto"/>
        <w:jc w:val="both"/>
        <w:rPr>
          <w:rFonts w:ascii="Verdana" w:hAnsi="Verdana" w:eastAsia="SimSun" w:cs="Verdana"/>
          <w:color w:val="000000"/>
          <w:sz w:val="22"/>
          <w:szCs w:val="22"/>
        </w:rPr>
      </w:pPr>
    </w:p>
    <w:p w14:paraId="126F4337">
      <w:pPr>
        <w:spacing w:before="120" w:after="120" w:line="259" w:lineRule="auto"/>
        <w:jc w:val="both"/>
        <w:rPr>
          <w:rFonts w:ascii="Verdana" w:hAnsi="Verdana" w:eastAsia="SimSun" w:cs="Verdana"/>
          <w:color w:val="000000"/>
          <w:sz w:val="22"/>
          <w:szCs w:val="22"/>
        </w:rPr>
      </w:pPr>
    </w:p>
    <w:p w14:paraId="1E5B1885">
      <w:pPr>
        <w:numPr>
          <w:ilvl w:val="0"/>
          <w:numId w:val="3"/>
        </w:numPr>
        <w:spacing w:before="120" w:after="120" w:line="259" w:lineRule="auto"/>
        <w:ind w:left="420" w:hanging="420"/>
        <w:jc w:val="both"/>
        <w:rPr>
          <w:rFonts w:ascii="Verdana" w:hAnsi="Verdana" w:eastAsia="SimSun" w:cs="Verdana"/>
          <w:color w:val="000000"/>
          <w:sz w:val="22"/>
          <w:szCs w:val="22"/>
        </w:rPr>
      </w:pPr>
      <w:r>
        <w:rPr>
          <w:rStyle w:val="16"/>
          <w:rFonts w:hint="default" w:eastAsia="SimSun"/>
          <w:lang w:val="en-US"/>
        </w:rPr>
        <w:t>Vùng sử dụng (U</w:t>
      </w:r>
      <w:r>
        <w:rPr>
          <w:rStyle w:val="16"/>
          <w:rFonts w:eastAsia="SimSun"/>
        </w:rPr>
        <w:t>sage area</w:t>
      </w:r>
      <w:r>
        <w:rPr>
          <w:rStyle w:val="16"/>
          <w:rFonts w:hint="default" w:eastAsia="SimSun"/>
          <w:lang w:val="en-US"/>
        </w:rPr>
        <w:t>)</w:t>
      </w:r>
      <w:r>
        <w:rPr>
          <w:rStyle w:val="16"/>
          <w:rFonts w:eastAsia="SimSun"/>
        </w:rPr>
        <w:t xml:space="preserve"> </w:t>
      </w:r>
      <w:r>
        <w:rPr>
          <w:rStyle w:val="16"/>
          <w:rFonts w:hint="default" w:eastAsia="SimSun"/>
          <w:lang w:val="en-US"/>
        </w:rPr>
        <w:t>là những vùng của báo cáo áp dụng định dạng: trong gom nhóm (</w:t>
      </w:r>
      <w:r>
        <w:rPr>
          <w:rStyle w:val="16"/>
          <w:rFonts w:eastAsia="SimSun"/>
        </w:rPr>
        <w:t>in groupings</w:t>
      </w:r>
      <w:r>
        <w:rPr>
          <w:rStyle w:val="16"/>
          <w:rFonts w:hint="default" w:eastAsia="SimSun"/>
          <w:lang w:val="en-US"/>
        </w:rPr>
        <w:t>), trong gom nhóm phân nhánh (</w:t>
      </w:r>
      <w:r>
        <w:rPr>
          <w:rStyle w:val="16"/>
          <w:rFonts w:eastAsia="SimSun"/>
        </w:rPr>
        <w:t>in hierarchical groupings</w:t>
      </w:r>
      <w:r>
        <w:rPr>
          <w:rStyle w:val="16"/>
          <w:rFonts w:hint="default" w:eastAsia="SimSun"/>
          <w:lang w:val="en-US"/>
        </w:rPr>
        <w:t>)</w:t>
      </w:r>
      <w:r>
        <w:rPr>
          <w:rStyle w:val="16"/>
          <w:rFonts w:eastAsia="SimSun"/>
        </w:rPr>
        <w:t xml:space="preserve">, </w:t>
      </w:r>
      <w:r>
        <w:rPr>
          <w:rStyle w:val="16"/>
          <w:rFonts w:hint="default" w:eastAsia="SimSun"/>
          <w:lang w:val="en-US"/>
        </w:rPr>
        <w:t>trong tổng số (</w:t>
      </w:r>
      <w:r>
        <w:rPr>
          <w:rStyle w:val="16"/>
          <w:rFonts w:eastAsia="SimSun"/>
        </w:rPr>
        <w:t>in totals</w:t>
      </w:r>
      <w:r>
        <w:rPr>
          <w:rStyle w:val="16"/>
          <w:rFonts w:hint="default" w:eastAsia="SimSun"/>
          <w:lang w:val="en-US"/>
        </w:rPr>
        <w:t>)</w:t>
      </w:r>
      <w:r>
        <w:rPr>
          <w:rStyle w:val="16"/>
          <w:rFonts w:eastAsia="SimSun"/>
        </w:rPr>
        <w:t xml:space="preserve">, </w:t>
      </w:r>
      <w:r>
        <w:rPr>
          <w:rStyle w:val="16"/>
          <w:rFonts w:hint="default" w:eastAsia="SimSun"/>
          <w:lang w:val="en-US"/>
        </w:rPr>
        <w:t>trong tiêu đề trường (</w:t>
      </w:r>
      <w:r>
        <w:rPr>
          <w:rStyle w:val="16"/>
          <w:rFonts w:eastAsia="SimSun"/>
        </w:rPr>
        <w:t>in field headers</w:t>
      </w:r>
      <w:r>
        <w:rPr>
          <w:rStyle w:val="16"/>
          <w:rFonts w:hint="default" w:eastAsia="SimSun"/>
          <w:lang w:val="en-US"/>
        </w:rPr>
        <w:t>)</w:t>
      </w:r>
      <w:r>
        <w:rPr>
          <w:rStyle w:val="16"/>
          <w:rFonts w:eastAsia="SimSun"/>
        </w:rPr>
        <w:t xml:space="preserve">, </w:t>
      </w:r>
      <w:r>
        <w:rPr>
          <w:rStyle w:val="16"/>
          <w:rFonts w:hint="default" w:eastAsia="SimSun"/>
          <w:lang w:val="en-US"/>
        </w:rPr>
        <w:t>trong tiêu đề trường số đo (</w:t>
      </w:r>
      <w:r>
        <w:rPr>
          <w:rStyle w:val="16"/>
          <w:rFonts w:eastAsia="SimSun"/>
        </w:rPr>
        <w:t>in resource field headers</w:t>
      </w:r>
      <w:r>
        <w:rPr>
          <w:rStyle w:val="16"/>
          <w:rFonts w:hint="default" w:eastAsia="SimSun"/>
          <w:lang w:val="en-US"/>
        </w:rPr>
        <w:t>)</w:t>
      </w:r>
      <w:r>
        <w:rPr>
          <w:rStyle w:val="16"/>
          <w:rFonts w:eastAsia="SimSun"/>
        </w:rPr>
        <w:t xml:space="preserve">, </w:t>
      </w:r>
      <w:r>
        <w:rPr>
          <w:rStyle w:val="16"/>
          <w:rFonts w:hint="default" w:eastAsia="SimSun"/>
          <w:lang w:val="en-US"/>
        </w:rPr>
        <w:t>trong tiêu đề tổng số (</w:t>
      </w:r>
      <w:r>
        <w:rPr>
          <w:rStyle w:val="16"/>
          <w:rFonts w:eastAsia="SimSun"/>
        </w:rPr>
        <w:t>in totals headers</w:t>
      </w:r>
      <w:r>
        <w:rPr>
          <w:rStyle w:val="16"/>
          <w:rFonts w:hint="default" w:eastAsia="SimSun"/>
          <w:lang w:val="en-US"/>
        </w:rPr>
        <w:t>)</w:t>
      </w:r>
      <w:r>
        <w:rPr>
          <w:rStyle w:val="16"/>
          <w:rFonts w:eastAsia="SimSun"/>
        </w:rPr>
        <w:t xml:space="preserve">, </w:t>
      </w:r>
      <w:r>
        <w:rPr>
          <w:rStyle w:val="16"/>
          <w:rFonts w:hint="default" w:eastAsia="SimSun"/>
          <w:lang w:val="en-US"/>
        </w:rPr>
        <w:t>trong tiêu đề trường số đo tổng số (</w:t>
      </w:r>
      <w:r>
        <w:rPr>
          <w:rStyle w:val="16"/>
          <w:rFonts w:eastAsia="SimSun"/>
        </w:rPr>
        <w:t>in totals resource field headers</w:t>
      </w:r>
      <w:r>
        <w:rPr>
          <w:rStyle w:val="16"/>
          <w:rFonts w:hint="default" w:eastAsia="SimSun"/>
          <w:lang w:val="en-US"/>
        </w:rPr>
        <w:t>)</w:t>
      </w:r>
      <w:r>
        <w:rPr>
          <w:rStyle w:val="16"/>
          <w:rFonts w:eastAsia="SimSun"/>
        </w:rPr>
        <w:t xml:space="preserve">, </w:t>
      </w:r>
      <w:r>
        <w:rPr>
          <w:rStyle w:val="16"/>
          <w:rFonts w:hint="default" w:eastAsia="SimSun"/>
          <w:lang w:val="en-US"/>
        </w:rPr>
        <w:t>trong tiêu đề (</w:t>
      </w:r>
      <w:r>
        <w:rPr>
          <w:rStyle w:val="16"/>
          <w:rFonts w:eastAsia="SimSun"/>
        </w:rPr>
        <w:t>in the header</w:t>
      </w:r>
      <w:r>
        <w:rPr>
          <w:rStyle w:val="16"/>
          <w:rFonts w:hint="default" w:eastAsia="SimSun"/>
          <w:lang w:val="en-US"/>
        </w:rPr>
        <w:t>)</w:t>
      </w:r>
      <w:r>
        <w:rPr>
          <w:rStyle w:val="16"/>
          <w:rFonts w:eastAsia="SimSun"/>
        </w:rPr>
        <w:t xml:space="preserve">, </w:t>
      </w:r>
      <w:r>
        <w:rPr>
          <w:rStyle w:val="16"/>
          <w:rFonts w:hint="default" w:eastAsia="SimSun"/>
          <w:lang w:val="en-US"/>
        </w:rPr>
        <w:t>trong tham số (</w:t>
      </w:r>
      <w:r>
        <w:rPr>
          <w:rStyle w:val="16"/>
          <w:rFonts w:eastAsia="SimSun"/>
        </w:rPr>
        <w:t>in parameters</w:t>
      </w:r>
      <w:r>
        <w:rPr>
          <w:rStyle w:val="16"/>
          <w:rFonts w:hint="default" w:eastAsia="SimSun"/>
          <w:lang w:val="en-US"/>
        </w:rPr>
        <w:t>)</w:t>
      </w:r>
      <w:r>
        <w:rPr>
          <w:rStyle w:val="16"/>
          <w:rFonts w:eastAsia="SimSun"/>
        </w:rPr>
        <w:t xml:space="preserve">, </w:t>
      </w:r>
      <w:r>
        <w:rPr>
          <w:rStyle w:val="16"/>
          <w:rFonts w:hint="default" w:eastAsia="SimSun"/>
          <w:lang w:val="en-US"/>
        </w:rPr>
        <w:t>trong bộ lọc (</w:t>
      </w:r>
      <w:r>
        <w:rPr>
          <w:rStyle w:val="16"/>
          <w:rFonts w:eastAsia="SimSun"/>
        </w:rPr>
        <w:t>in filter</w:t>
      </w:r>
      <w:r>
        <w:rPr>
          <w:rStyle w:val="16"/>
          <w:rFonts w:hint="default" w:eastAsia="SimSun"/>
          <w:lang w:val="en-US"/>
        </w:rPr>
        <w:t>) v.v.</w:t>
      </w:r>
    </w:p>
    <w:p w14:paraId="5F2E5E35">
      <w:pPr>
        <w:spacing w:before="120" w:after="120" w:line="259" w:lineRule="auto"/>
        <w:jc w:val="both"/>
        <w:rPr>
          <w:rFonts w:ascii="Verdana" w:hAnsi="Verdana" w:eastAsia="SimSun" w:cs="Verdana"/>
          <w:color w:val="000000"/>
          <w:sz w:val="22"/>
          <w:szCs w:val="22"/>
        </w:rPr>
      </w:pPr>
      <w:r>
        <w:drawing>
          <wp:inline distT="0" distB="0" distL="114300" distR="114300">
            <wp:extent cx="2562225" cy="2781300"/>
            <wp:effectExtent l="0" t="0" r="0" b="0"/>
            <wp:docPr id="9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15"/>
                    <pic:cNvPicPr>
                      <a:picLocks noChangeAspect="1"/>
                    </pic:cNvPicPr>
                  </pic:nvPicPr>
                  <pic:blipFill>
                    <a:blip r:embed="rId98"/>
                    <a:stretch>
                      <a:fillRect/>
                    </a:stretch>
                  </pic:blipFill>
                  <pic:spPr>
                    <a:xfrm>
                      <a:off x="0" y="0"/>
                      <a:ext cx="2562225" cy="2781300"/>
                    </a:xfrm>
                    <a:prstGeom prst="rect">
                      <a:avLst/>
                    </a:prstGeom>
                    <a:noFill/>
                    <a:ln w="9525">
                      <a:noFill/>
                    </a:ln>
                  </pic:spPr>
                </pic:pic>
              </a:graphicData>
            </a:graphic>
          </wp:inline>
        </w:drawing>
      </w:r>
    </w:p>
    <w:p w14:paraId="2F9F0AC3">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Trước khi xem các ví dụ về trang trí quy ước (</w:t>
      </w:r>
      <w:r>
        <w:rPr>
          <w:rStyle w:val="16"/>
          <w:rFonts w:eastAsia="SimSun"/>
        </w:rPr>
        <w:t>conditional appearance</w:t>
      </w:r>
      <w:r>
        <w:rPr>
          <w:rStyle w:val="16"/>
          <w:rFonts w:hint="default" w:eastAsia="SimSun"/>
          <w:lang w:val="en-US"/>
        </w:rPr>
        <w:t>)</w:t>
      </w:r>
      <w:r>
        <w:rPr>
          <w:rStyle w:val="16"/>
          <w:rFonts w:eastAsia="SimSun"/>
        </w:rPr>
        <w:t xml:space="preserve">, </w:t>
      </w:r>
      <w:r>
        <w:rPr>
          <w:rStyle w:val="16"/>
          <w:rFonts w:hint="default" w:eastAsia="SimSun"/>
          <w:lang w:val="en-US"/>
        </w:rPr>
        <w:t>tôi muốn đề cập đến chủ đề về vai trò trong hệ thống dàn dựng dữ liệu, vì tôi sẽ tạo một báo cáo mới theo kiểu này. Dựa trên báo cáo này, tôi sẽ minh họa về cách làm việc với trang trí quy ước</w:t>
      </w:r>
      <w:r>
        <w:rPr>
          <w:rStyle w:val="16"/>
          <w:rFonts w:eastAsia="SimSun"/>
        </w:rPr>
        <w:t>.</w:t>
      </w:r>
    </w:p>
    <w:p w14:paraId="11DD042B">
      <w:pPr>
        <w:spacing w:before="120" w:after="120" w:line="259" w:lineRule="auto"/>
        <w:jc w:val="both"/>
        <w:rPr>
          <w:rFonts w:hint="default" w:ascii="Verdana" w:hAnsi="Verdana" w:eastAsia="SimSun" w:cs="Verdana"/>
          <w:color w:val="000000"/>
          <w:sz w:val="22"/>
          <w:szCs w:val="22"/>
          <w:lang w:val="en-US"/>
        </w:rPr>
      </w:pPr>
      <w:r>
        <w:rPr>
          <w:rFonts w:hint="default" w:ascii="Verdana" w:hAnsi="Verdana" w:eastAsia="Verdana" w:cs="Verdana"/>
          <w:color w:val="2F5496"/>
          <w:sz w:val="24"/>
          <w:szCs w:val="24"/>
          <w:lang w:val="en-US"/>
        </w:rPr>
        <w:t>Vai trò của trường (</w:t>
      </w:r>
      <w:r>
        <w:rPr>
          <w:rFonts w:ascii="Verdana" w:hAnsi="Verdana" w:eastAsia="Verdana" w:cs="Verdana"/>
          <w:color w:val="2F5496"/>
          <w:sz w:val="24"/>
          <w:szCs w:val="24"/>
        </w:rPr>
        <w:t>Roles of fields</w:t>
      </w:r>
      <w:r>
        <w:rPr>
          <w:rFonts w:hint="default" w:ascii="Verdana" w:hAnsi="Verdana" w:eastAsia="Verdana" w:cs="Verdana"/>
          <w:color w:val="2F5496"/>
          <w:sz w:val="24"/>
          <w:szCs w:val="24"/>
          <w:lang w:val="en-US"/>
        </w:rPr>
        <w:t>)</w:t>
      </w:r>
    </w:p>
    <w:p w14:paraId="7D8BD373">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Trong hệ thống dàn dựng dữ liệu, bạn có thể thiết lập vai trò cho từng trường data set. Vai trò của trường chỉ định cách thức trường sẽ được diễn giải khi xây dựng báo cáo. Nền tảng tự động thiết lập một số thuộc tính vai trò. Để chỉnh sửa chúng, trong sơ đồ dàn dựng dữ liệu của Designer, thẻ Data sets nhấp vào nút chọn trong trường Role của trường data set cần thiết</w:t>
      </w:r>
      <w:r>
        <w:rPr>
          <w:rStyle w:val="16"/>
          <w:rFonts w:eastAsia="SimSun"/>
        </w:rPr>
        <w:t>:</w:t>
      </w:r>
    </w:p>
    <w:p w14:paraId="266DB49D">
      <w:pPr>
        <w:spacing w:before="120" w:after="120" w:line="259" w:lineRule="auto"/>
        <w:jc w:val="both"/>
        <w:rPr>
          <w:rFonts w:ascii="Verdana" w:hAnsi="Verdana" w:eastAsia="SimSun" w:cs="Verdana"/>
          <w:color w:val="000000"/>
          <w:sz w:val="22"/>
          <w:szCs w:val="22"/>
          <w:lang w:val="ru-RU"/>
        </w:rPr>
      </w:pPr>
      <w:r>
        <w:drawing>
          <wp:inline distT="0" distB="0" distL="114300" distR="114300">
            <wp:extent cx="5268595" cy="3429635"/>
            <wp:effectExtent l="0" t="0" r="0" b="0"/>
            <wp:docPr id="9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16"/>
                    <pic:cNvPicPr>
                      <a:picLocks noChangeAspect="1"/>
                    </pic:cNvPicPr>
                  </pic:nvPicPr>
                  <pic:blipFill>
                    <a:blip r:embed="rId99"/>
                    <a:stretch>
                      <a:fillRect/>
                    </a:stretch>
                  </pic:blipFill>
                  <pic:spPr>
                    <a:xfrm>
                      <a:off x="0" y="0"/>
                      <a:ext cx="5268595" cy="3429635"/>
                    </a:xfrm>
                    <a:prstGeom prst="rect">
                      <a:avLst/>
                    </a:prstGeom>
                    <a:noFill/>
                    <a:ln w="9525">
                      <a:noFill/>
                    </a:ln>
                  </pic:spPr>
                </pic:pic>
              </a:graphicData>
            </a:graphic>
          </wp:inline>
        </w:drawing>
      </w:r>
    </w:p>
    <w:p w14:paraId="18E2965E">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Vai trò trường bao gồm các thuộc tính sau</w:t>
      </w:r>
      <w:r>
        <w:rPr>
          <w:rStyle w:val="16"/>
          <w:rFonts w:eastAsia="SimSun"/>
        </w:rPr>
        <w:t>:</w:t>
      </w:r>
    </w:p>
    <w:p w14:paraId="411FA017">
      <w:pPr>
        <w:numPr>
          <w:ilvl w:val="0"/>
          <w:numId w:val="4"/>
        </w:numPr>
        <w:spacing w:before="120" w:after="120" w:line="259" w:lineRule="auto"/>
        <w:ind w:left="420" w:hanging="420"/>
        <w:jc w:val="both"/>
        <w:rPr>
          <w:rFonts w:ascii="Verdana" w:hAnsi="Verdana" w:eastAsia="SimSun" w:cs="Verdana"/>
          <w:color w:val="000000"/>
          <w:sz w:val="22"/>
          <w:szCs w:val="22"/>
        </w:rPr>
      </w:pPr>
      <w:r>
        <w:rPr>
          <w:rStyle w:val="16"/>
          <w:rFonts w:hint="default" w:eastAsia="SimSun"/>
          <w:lang w:val="en-US"/>
        </w:rPr>
        <w:t xml:space="preserve">Không có vai trò (No </w:t>
      </w:r>
      <w:r>
        <w:rPr>
          <w:rStyle w:val="16"/>
          <w:rFonts w:eastAsia="SimSun"/>
        </w:rPr>
        <w:t>role</w:t>
      </w:r>
      <w:r>
        <w:rPr>
          <w:rStyle w:val="16"/>
          <w:rFonts w:hint="default" w:eastAsia="SimSun"/>
          <w:lang w:val="en-US"/>
        </w:rPr>
        <w:t>)</w:t>
      </w:r>
      <w:r>
        <w:rPr>
          <w:rStyle w:val="16"/>
          <w:rFonts w:eastAsia="SimSun"/>
        </w:rPr>
        <w:t xml:space="preserve"> – </w:t>
      </w:r>
      <w:r>
        <w:rPr>
          <w:rStyle w:val="16"/>
          <w:rFonts w:hint="default" w:eastAsia="SimSun"/>
          <w:lang w:val="en-US"/>
        </w:rPr>
        <w:t>trường không có vai trò</w:t>
      </w:r>
      <w:r>
        <w:rPr>
          <w:rStyle w:val="16"/>
          <w:rFonts w:eastAsia="SimSun"/>
        </w:rPr>
        <w:t>;</w:t>
      </w:r>
    </w:p>
    <w:p w14:paraId="3856657B">
      <w:pPr>
        <w:numPr>
          <w:ilvl w:val="0"/>
          <w:numId w:val="4"/>
        </w:numPr>
        <w:spacing w:before="120" w:after="120" w:line="259" w:lineRule="auto"/>
        <w:ind w:left="420" w:hanging="420"/>
        <w:jc w:val="both"/>
        <w:rPr>
          <w:rFonts w:ascii="Verdana" w:hAnsi="Verdana" w:eastAsia="SimSun" w:cs="Verdana"/>
          <w:color w:val="000000"/>
          <w:sz w:val="22"/>
          <w:szCs w:val="22"/>
        </w:rPr>
      </w:pPr>
      <w:r>
        <w:rPr>
          <w:rStyle w:val="16"/>
          <w:rFonts w:hint="default" w:eastAsia="SimSun"/>
          <w:lang w:val="en-US"/>
        </w:rPr>
        <w:t>Kỳ (</w:t>
      </w:r>
      <w:r>
        <w:rPr>
          <w:rStyle w:val="16"/>
          <w:rFonts w:eastAsia="SimSun"/>
        </w:rPr>
        <w:t>Period</w:t>
      </w:r>
      <w:r>
        <w:rPr>
          <w:rStyle w:val="16"/>
          <w:rFonts w:hint="default" w:eastAsia="SimSun"/>
          <w:lang w:val="en-US"/>
        </w:rPr>
        <w:t>)</w:t>
      </w:r>
      <w:r>
        <w:rPr>
          <w:rStyle w:val="16"/>
          <w:rFonts w:eastAsia="SimSun"/>
        </w:rPr>
        <w:t xml:space="preserve"> – </w:t>
      </w:r>
      <w:r>
        <w:rPr>
          <w:rStyle w:val="16"/>
          <w:rFonts w:hint="default" w:eastAsia="SimSun"/>
          <w:lang w:val="en-US"/>
        </w:rPr>
        <w:t xml:space="preserve">là số kỳ, nếu trường là một kỳ. Giá trị 0 có nghĩa là trường không phải là một kỳ. Kỳ nhỏ nhất phải là số 1. Kỳ lớp trên của nó là 2, v.v. Ví dụ: đối với truy vấn nhận dữ liệu từ bảng ảo </w:t>
      </w:r>
      <w:r>
        <w:rPr>
          <w:rStyle w:val="16"/>
          <w:rFonts w:eastAsia="SimSun"/>
        </w:rPr>
        <w:t xml:space="preserve">Balances </w:t>
      </w:r>
      <w:r>
        <w:rPr>
          <w:rStyle w:val="16"/>
          <w:rFonts w:hint="default" w:eastAsia="SimSun"/>
          <w:lang w:val="en-US"/>
        </w:rPr>
        <w:t xml:space="preserve">và </w:t>
      </w:r>
      <w:r>
        <w:rPr>
          <w:rStyle w:val="16"/>
          <w:rFonts w:eastAsia="SimSun"/>
        </w:rPr>
        <w:t>Turnovers</w:t>
      </w:r>
      <w:r>
        <w:rPr>
          <w:rStyle w:val="16"/>
          <w:rFonts w:hint="default" w:eastAsia="SimSun"/>
          <w:lang w:val="en-US"/>
        </w:rPr>
        <w:t xml:space="preserve">, trường </w:t>
      </w:r>
      <w:r>
        <w:rPr>
          <w:rStyle w:val="16"/>
          <w:rFonts w:eastAsia="SimSun"/>
        </w:rPr>
        <w:t xml:space="preserve">Period </w:t>
      </w:r>
      <w:r>
        <w:rPr>
          <w:rStyle w:val="16"/>
          <w:rFonts w:hint="default" w:eastAsia="SimSun"/>
          <w:lang w:val="en-US"/>
        </w:rPr>
        <w:t xml:space="preserve">phải có số kỳ là 3, trường </w:t>
      </w:r>
      <w:r>
        <w:rPr>
          <w:rStyle w:val="16"/>
          <w:rFonts w:eastAsia="SimSun"/>
        </w:rPr>
        <w:t xml:space="preserve">Recorder </w:t>
      </w:r>
      <w:r>
        <w:rPr>
          <w:rStyle w:val="16"/>
          <w:rFonts w:hint="default" w:eastAsia="SimSun"/>
          <w:lang w:val="en-US"/>
        </w:rPr>
        <w:t xml:space="preserve">có số kỳ là 2, trường </w:t>
      </w:r>
      <w:r>
        <w:rPr>
          <w:rStyle w:val="16"/>
          <w:rFonts w:eastAsia="SimSun"/>
        </w:rPr>
        <w:t xml:space="preserve">LineNumber </w:t>
      </w:r>
      <w:r>
        <w:rPr>
          <w:rStyle w:val="16"/>
          <w:rFonts w:hint="default" w:eastAsia="SimSun"/>
          <w:lang w:val="en-US"/>
        </w:rPr>
        <w:t xml:space="preserve">có số kỳ là 1. Nếu không sử dụng </w:t>
      </w:r>
      <w:r>
        <w:rPr>
          <w:rStyle w:val="16"/>
          <w:rFonts w:eastAsia="SimSun"/>
        </w:rPr>
        <w:t>LineNumber</w:t>
      </w:r>
      <w:r>
        <w:rPr>
          <w:rStyle w:val="16"/>
          <w:rFonts w:hint="default" w:eastAsia="SimSun"/>
          <w:lang w:val="en-US"/>
        </w:rPr>
        <w:t xml:space="preserve">, thì </w:t>
      </w:r>
      <w:r>
        <w:rPr>
          <w:rStyle w:val="16"/>
          <w:rFonts w:eastAsia="SimSun"/>
        </w:rPr>
        <w:t xml:space="preserve">Recorder </w:t>
      </w:r>
      <w:r>
        <w:rPr>
          <w:rStyle w:val="16"/>
          <w:rFonts w:hint="default" w:eastAsia="SimSun"/>
          <w:lang w:val="en-US"/>
        </w:rPr>
        <w:t xml:space="preserve">là 1, </w:t>
      </w:r>
      <w:r>
        <w:rPr>
          <w:rStyle w:val="16"/>
          <w:rFonts w:eastAsia="SimSun"/>
        </w:rPr>
        <w:t xml:space="preserve">PeriodSecond </w:t>
      </w:r>
      <w:r>
        <w:rPr>
          <w:rStyle w:val="16"/>
          <w:rFonts w:hint="default" w:eastAsia="SimSun"/>
          <w:lang w:val="en-US"/>
        </w:rPr>
        <w:t>là 2, v.v. Dựa trên thông tin này, nền tảng sẽ tính tổng các trường số dư (</w:t>
      </w:r>
      <w:r>
        <w:rPr>
          <w:rStyle w:val="16"/>
          <w:rFonts w:eastAsia="SimSun"/>
        </w:rPr>
        <w:t>balance fields</w:t>
      </w:r>
      <w:r>
        <w:rPr>
          <w:rStyle w:val="16"/>
          <w:rFonts w:hint="default" w:eastAsia="SimSun"/>
          <w:lang w:val="en-US"/>
        </w:rPr>
        <w:t>)</w:t>
      </w:r>
      <w:r>
        <w:rPr>
          <w:rStyle w:val="16"/>
          <w:rFonts w:eastAsia="SimSun"/>
        </w:rPr>
        <w:t>;</w:t>
      </w:r>
    </w:p>
    <w:p w14:paraId="7382A966">
      <w:pPr>
        <w:numPr>
          <w:ilvl w:val="0"/>
          <w:numId w:val="4"/>
        </w:numPr>
        <w:spacing w:before="120" w:after="120" w:line="259" w:lineRule="auto"/>
        <w:ind w:left="420" w:hanging="420"/>
        <w:jc w:val="both"/>
        <w:rPr>
          <w:rFonts w:ascii="Verdana" w:hAnsi="Verdana" w:eastAsia="SimSun" w:cs="Verdana"/>
          <w:color w:val="000000"/>
          <w:sz w:val="22"/>
          <w:szCs w:val="22"/>
        </w:rPr>
      </w:pPr>
      <w:r>
        <w:rPr>
          <w:rStyle w:val="16"/>
          <w:rFonts w:hint="default" w:eastAsia="SimSun"/>
          <w:lang w:val="en-US"/>
        </w:rPr>
        <w:t>Bổ sung (</w:t>
      </w:r>
      <w:r>
        <w:rPr>
          <w:rStyle w:val="16"/>
          <w:rFonts w:eastAsia="SimSun"/>
        </w:rPr>
        <w:t>Additional</w:t>
      </w:r>
      <w:r>
        <w:rPr>
          <w:rStyle w:val="16"/>
          <w:rFonts w:hint="default" w:eastAsia="SimSun"/>
          <w:lang w:val="en-US"/>
        </w:rPr>
        <w:t>)</w:t>
      </w:r>
      <w:r>
        <w:rPr>
          <w:rStyle w:val="16"/>
          <w:rFonts w:eastAsia="SimSun"/>
        </w:rPr>
        <w:t xml:space="preserve"> – </w:t>
      </w:r>
      <w:r>
        <w:rPr>
          <w:rStyle w:val="16"/>
          <w:rFonts w:hint="default" w:eastAsia="SimSun"/>
          <w:lang w:val="en-US"/>
        </w:rPr>
        <w:t>là chỉ số cho biết trường kỳ là tùy chọn. Việc thiết lập chỉ số này có nghĩa là trường không được sử dụng trong thành phần dữ liệu, nếu các kỳ con của nó được dùng trong báo cáo. Nếu không, việc sử dụng trường kỳ con có nghĩa là trường này cũng phải được dùng trong gom nhóm</w:t>
      </w:r>
      <w:r>
        <w:rPr>
          <w:rStyle w:val="16"/>
          <w:rFonts w:eastAsia="SimSun"/>
        </w:rPr>
        <w:t>;</w:t>
      </w:r>
    </w:p>
    <w:p w14:paraId="532E8525">
      <w:pPr>
        <w:numPr>
          <w:ilvl w:val="0"/>
          <w:numId w:val="4"/>
        </w:numPr>
        <w:spacing w:before="120" w:after="120" w:line="259" w:lineRule="auto"/>
        <w:ind w:left="420" w:hanging="420"/>
        <w:jc w:val="both"/>
        <w:rPr>
          <w:rFonts w:ascii="Verdana" w:hAnsi="Verdana" w:eastAsia="SimSun" w:cs="Verdana"/>
          <w:color w:val="000000"/>
          <w:sz w:val="22"/>
          <w:szCs w:val="22"/>
        </w:rPr>
      </w:pPr>
      <w:r>
        <w:rPr>
          <w:rStyle w:val="16"/>
          <w:rFonts w:hint="default" w:eastAsia="SimSun"/>
          <w:lang w:val="en-US"/>
        </w:rPr>
        <w:t>Chiều đo (</w:t>
      </w:r>
      <w:r>
        <w:rPr>
          <w:rStyle w:val="16"/>
          <w:rFonts w:eastAsia="SimSun"/>
        </w:rPr>
        <w:t>Dimension</w:t>
      </w:r>
      <w:r>
        <w:rPr>
          <w:rStyle w:val="16"/>
          <w:rFonts w:hint="default" w:eastAsia="SimSun"/>
          <w:lang w:val="en-US"/>
        </w:rPr>
        <w:t>)</w:t>
      </w:r>
      <w:r>
        <w:rPr>
          <w:rStyle w:val="16"/>
          <w:rFonts w:eastAsia="SimSun"/>
        </w:rPr>
        <w:t xml:space="preserve"> – </w:t>
      </w:r>
      <w:r>
        <w:rPr>
          <w:rStyle w:val="16"/>
          <w:rFonts w:hint="default" w:eastAsia="SimSun"/>
          <w:lang w:val="en-US"/>
        </w:rPr>
        <w:t>là chỉ số cho biết trường là chiều đo. Thông tin trường là chiều đo được sử dụng khi tính tổng số cho các trường số đo (</w:t>
      </w:r>
      <w:r>
        <w:rPr>
          <w:rStyle w:val="16"/>
          <w:rFonts w:eastAsia="SimSun"/>
        </w:rPr>
        <w:t>resources fields</w:t>
      </w:r>
      <w:r>
        <w:rPr>
          <w:rStyle w:val="16"/>
          <w:rFonts w:hint="default" w:eastAsia="SimSun"/>
          <w:lang w:val="en-US"/>
        </w:rPr>
        <w:t>)</w:t>
      </w:r>
      <w:r>
        <w:rPr>
          <w:rStyle w:val="16"/>
          <w:rFonts w:eastAsia="SimSun"/>
        </w:rPr>
        <w:t>;</w:t>
      </w:r>
    </w:p>
    <w:p w14:paraId="025BD1A2">
      <w:pPr>
        <w:numPr>
          <w:ilvl w:val="0"/>
          <w:numId w:val="4"/>
        </w:numPr>
        <w:spacing w:before="120" w:after="120" w:line="259" w:lineRule="auto"/>
        <w:ind w:left="420" w:hanging="420"/>
        <w:jc w:val="both"/>
        <w:rPr>
          <w:rFonts w:ascii="Verdana" w:hAnsi="Verdana" w:eastAsia="SimSun" w:cs="Verdana"/>
          <w:color w:val="000000"/>
          <w:sz w:val="22"/>
          <w:szCs w:val="22"/>
        </w:rPr>
      </w:pPr>
      <w:r>
        <w:rPr>
          <w:rStyle w:val="16"/>
          <w:rFonts w:hint="default" w:eastAsia="SimSun"/>
          <w:lang w:val="en-US"/>
        </w:rPr>
        <w:t>Bỏ qua giá trị NULL (</w:t>
      </w:r>
      <w:r>
        <w:rPr>
          <w:rStyle w:val="16"/>
          <w:rFonts w:eastAsia="SimSun"/>
        </w:rPr>
        <w:t>Ignore NULL values</w:t>
      </w:r>
      <w:r>
        <w:rPr>
          <w:rStyle w:val="16"/>
          <w:rFonts w:hint="default" w:eastAsia="SimSun"/>
          <w:lang w:val="en-US"/>
        </w:rPr>
        <w:t>)</w:t>
      </w:r>
      <w:r>
        <w:rPr>
          <w:rStyle w:val="16"/>
          <w:rFonts w:eastAsia="SimSun"/>
        </w:rPr>
        <w:t xml:space="preserve"> – </w:t>
      </w:r>
      <w:r>
        <w:rPr>
          <w:rStyle w:val="16"/>
          <w:rFonts w:hint="default" w:eastAsia="SimSun"/>
          <w:lang w:val="en-US"/>
        </w:rPr>
        <w:t>là chỉ số cho biết kết quả không nên chứa các bản ghi nhóm cho trường này, nếu trường chứa một giá trị NULL</w:t>
      </w:r>
      <w:r>
        <w:rPr>
          <w:rStyle w:val="16"/>
          <w:rFonts w:eastAsia="SimSun"/>
        </w:rPr>
        <w:t>;</w:t>
      </w:r>
    </w:p>
    <w:p w14:paraId="2F9AE9E5">
      <w:pPr>
        <w:numPr>
          <w:ilvl w:val="0"/>
          <w:numId w:val="4"/>
        </w:numPr>
        <w:spacing w:before="120" w:after="120" w:line="259" w:lineRule="auto"/>
        <w:ind w:left="420" w:hanging="420"/>
        <w:jc w:val="both"/>
        <w:rPr>
          <w:rFonts w:ascii="Verdana" w:hAnsi="Verdana" w:eastAsia="SimSun" w:cs="Verdana"/>
          <w:color w:val="000000"/>
          <w:sz w:val="22"/>
          <w:szCs w:val="22"/>
        </w:rPr>
      </w:pPr>
      <w:r>
        <w:rPr>
          <w:rStyle w:val="16"/>
          <w:rFonts w:hint="default" w:eastAsia="SimSun"/>
          <w:lang w:val="en-US"/>
        </w:rPr>
        <w:t>Bắt buộc (</w:t>
      </w:r>
      <w:r>
        <w:rPr>
          <w:rStyle w:val="16"/>
          <w:rFonts w:eastAsia="SimSun"/>
        </w:rPr>
        <w:t>Required</w:t>
      </w:r>
      <w:r>
        <w:rPr>
          <w:rStyle w:val="16"/>
          <w:rFonts w:hint="default" w:eastAsia="SimSun"/>
          <w:lang w:val="en-US"/>
        </w:rPr>
        <w:t>)</w:t>
      </w:r>
      <w:r>
        <w:rPr>
          <w:rStyle w:val="16"/>
          <w:rFonts w:eastAsia="SimSun"/>
        </w:rPr>
        <w:t xml:space="preserve"> – </w:t>
      </w:r>
      <w:r>
        <w:rPr>
          <w:rStyle w:val="16"/>
          <w:rFonts w:hint="default" w:eastAsia="SimSun"/>
          <w:lang w:val="en-US"/>
        </w:rPr>
        <w:t xml:space="preserve">chỉ định việc cần thiết phải thêm trường này vào data set của khuôn mẫu dàn dựng dữ liệu, nếu có ít nhất một trường từ data set được dùng trong tùy chỉnh. Điều quan trọng là hệ thống dàn dựng dữ liệu loại trừ các trường khỏi truy vấn kết quả không được đưa vào tùy chỉnh bảo cáo. Trong một số trường hợp, có thể dẫn đến lỗi. </w:t>
      </w:r>
    </w:p>
    <w:p w14:paraId="52133234">
      <w:pPr>
        <w:spacing w:before="120" w:after="120" w:line="259" w:lineRule="auto"/>
        <w:jc w:val="both"/>
        <w:rPr>
          <w:rStyle w:val="16"/>
          <w:rFonts w:hint="default" w:eastAsia="SimSun"/>
          <w:lang w:val="en-US"/>
        </w:rPr>
      </w:pPr>
      <w:r>
        <w:rPr>
          <w:rStyle w:val="16"/>
          <w:rFonts w:hint="default" w:eastAsia="SimSun"/>
          <w:lang w:val="en-US"/>
        </w:rPr>
        <w:t>Tôi bỏ qua các vai trò “</w:t>
      </w:r>
      <w:r>
        <w:rPr>
          <w:rStyle w:val="16"/>
          <w:rFonts w:eastAsia="SimSun"/>
        </w:rPr>
        <w:t xml:space="preserve">Account" </w:t>
      </w:r>
      <w:r>
        <w:rPr>
          <w:rStyle w:val="16"/>
          <w:rFonts w:hint="default" w:eastAsia="SimSun"/>
          <w:lang w:val="en-US"/>
        </w:rPr>
        <w:t xml:space="preserve">và </w:t>
      </w:r>
      <w:r>
        <w:rPr>
          <w:rStyle w:val="16"/>
          <w:rFonts w:eastAsia="SimSun"/>
        </w:rPr>
        <w:t>"Balances"</w:t>
      </w:r>
      <w:r>
        <w:rPr>
          <w:rStyle w:val="16"/>
          <w:rFonts w:hint="default" w:eastAsia="SimSun"/>
          <w:lang w:val="en-US"/>
        </w:rPr>
        <w:t xml:space="preserve">, vì dù sao chúng ta cũng không có thời gian để tìm hiểu trong bài học này. Một trong những vai trò chính, đôi khi đòi hỏi phải tùy chỉnh thủ công từ lập trình viên là vai trò </w:t>
      </w:r>
      <w:r>
        <w:rPr>
          <w:rStyle w:val="16"/>
          <w:rFonts w:eastAsia="SimSun"/>
        </w:rPr>
        <w:t>Period</w:t>
      </w:r>
      <w:r>
        <w:rPr>
          <w:rStyle w:val="16"/>
          <w:rFonts w:hint="default" w:eastAsia="SimSun"/>
          <w:lang w:val="en-US"/>
        </w:rPr>
        <w:t>.</w:t>
      </w:r>
    </w:p>
    <w:p w14:paraId="0807E07D">
      <w:pPr>
        <w:spacing w:before="120" w:after="120" w:line="259" w:lineRule="auto"/>
        <w:jc w:val="both"/>
        <w:rPr>
          <w:rFonts w:ascii="Verdana" w:hAnsi="Verdana" w:eastAsia="SimSun" w:cs="Verdana"/>
          <w:color w:val="000000"/>
          <w:sz w:val="22"/>
          <w:szCs w:val="22"/>
        </w:rPr>
      </w:pPr>
      <w:r>
        <w:rPr>
          <w:rStyle w:val="16"/>
          <w:rFonts w:hint="default" w:eastAsia="SimSun"/>
          <w:lang w:val="en-US"/>
        </w:rPr>
        <w:t>Để minh họa mục đích của vai trò này, tôi sẽ tạo một báo cáo mới “</w:t>
      </w:r>
      <w:r>
        <w:rPr>
          <w:rStyle w:val="16"/>
          <w:rFonts w:eastAsia="SimSun"/>
        </w:rPr>
        <w:t>Goods movement</w:t>
      </w:r>
      <w:r>
        <w:rPr>
          <w:rStyle w:val="16"/>
          <w:rFonts w:hint="default" w:eastAsia="SimSun"/>
          <w:lang w:val="en-US"/>
        </w:rPr>
        <w:t>” có chứa thông tin về số dư đầu kỳ và cuối kỳ, cũng như số liệu nhập, xuất kho của hàng hóa trong kỳ báo cáo. Tôi tạo một sơ đồ dàn dựng dữ liệu chính, thêm data set Query, và chọn dữ liệu về số lượng và giá trị hàng hóa theo kho bãi và chứng từ đã tạo bản ghi kết chuyển (movements) trong biểu ghi (register) hay còn gọi là Nguồn ghi (Recorder). Để có thể chọn một nguồn ghi trong bảng áo Turnovers và BalanceAndTurnovers của biểu ghi tích lũy, cần đặt định kỳ (</w:t>
      </w:r>
      <w:r>
        <w:rPr>
          <w:rStyle w:val="16"/>
          <w:rFonts w:eastAsia="SimSun"/>
        </w:rPr>
        <w:t>periodicity</w:t>
      </w:r>
      <w:r>
        <w:rPr>
          <w:rStyle w:val="16"/>
          <w:rFonts w:hint="default" w:eastAsia="SimSun"/>
          <w:lang w:val="en-US"/>
        </w:rPr>
        <w:t>) trong các tham số bảng ảo thành một trong các giá trị sau</w:t>
      </w:r>
      <w:r>
        <w:rPr>
          <w:rStyle w:val="16"/>
          <w:rFonts w:eastAsia="SimSun"/>
        </w:rPr>
        <w:t>: Recorder, Record, Auto.</w:t>
      </w:r>
    </w:p>
    <w:p w14:paraId="2D8099B3">
      <w:pPr>
        <w:spacing w:before="120" w:after="120" w:line="259" w:lineRule="auto"/>
        <w:jc w:val="both"/>
        <w:rPr>
          <w:rStyle w:val="16"/>
          <w:rFonts w:hint="default" w:eastAsia="SimSun"/>
          <w:lang w:val="en-US"/>
        </w:rPr>
      </w:pPr>
      <w:r>
        <w:rPr>
          <w:rStyle w:val="16"/>
          <w:rFonts w:hint="default" w:eastAsia="SimSun"/>
          <w:b/>
          <w:bCs/>
          <w:lang w:val="en-US"/>
        </w:rPr>
        <w:t>Lưu ý</w:t>
      </w:r>
      <w:r>
        <w:rPr>
          <w:rStyle w:val="16"/>
          <w:rFonts w:eastAsia="SimSun"/>
        </w:rPr>
        <w:t xml:space="preserve">: </w:t>
      </w:r>
      <w:r>
        <w:rPr>
          <w:rStyle w:val="16"/>
          <w:rFonts w:hint="default" w:eastAsia="SimSun"/>
          <w:lang w:val="en-US"/>
        </w:rPr>
        <w:t xml:space="preserve">tính định kỳ chịu trách nhiệm về cách gom nhóm các số đo của biểu ghi vào kết quả truy vấn. Ví dụ: với tính định kỳ </w:t>
      </w:r>
      <w:r>
        <w:rPr>
          <w:rStyle w:val="16"/>
          <w:rFonts w:eastAsia="SimSun"/>
        </w:rPr>
        <w:t>Recorder</w:t>
      </w:r>
      <w:r>
        <w:rPr>
          <w:rStyle w:val="16"/>
          <w:rFonts w:hint="default" w:eastAsia="SimSun"/>
          <w:lang w:val="en-US"/>
        </w:rPr>
        <w:t>, thì các số đo sẽ được gom nhóm theo chiều đo và nguồn ghi được chọn trong truy vấn (với điều kiện là nó được đưa vào các trường đã chọn).</w:t>
      </w:r>
    </w:p>
    <w:p w14:paraId="39319660">
      <w:pPr>
        <w:spacing w:before="120" w:after="120" w:line="259" w:lineRule="auto"/>
        <w:jc w:val="both"/>
        <w:rPr>
          <w:rFonts w:ascii="Verdana" w:hAnsi="Verdana" w:eastAsia="SimSun" w:cs="Verdana"/>
          <w:color w:val="000000"/>
          <w:sz w:val="22"/>
          <w:szCs w:val="22"/>
        </w:rPr>
      </w:pPr>
      <w:r>
        <w:drawing>
          <wp:inline distT="0" distB="0" distL="114300" distR="114300">
            <wp:extent cx="5270500" cy="591820"/>
            <wp:effectExtent l="0" t="0" r="0" b="0"/>
            <wp:docPr id="96"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17"/>
                    <pic:cNvPicPr>
                      <a:picLocks noChangeAspect="1"/>
                    </pic:cNvPicPr>
                  </pic:nvPicPr>
                  <pic:blipFill>
                    <a:blip r:embed="rId100"/>
                    <a:stretch>
                      <a:fillRect/>
                    </a:stretch>
                  </pic:blipFill>
                  <pic:spPr>
                    <a:xfrm>
                      <a:off x="0" y="0"/>
                      <a:ext cx="5270500" cy="591820"/>
                    </a:xfrm>
                    <a:prstGeom prst="rect">
                      <a:avLst/>
                    </a:prstGeom>
                    <a:noFill/>
                    <a:ln w="9525">
                      <a:noFill/>
                    </a:ln>
                  </pic:spPr>
                </pic:pic>
              </a:graphicData>
            </a:graphic>
          </wp:inline>
        </w:drawing>
      </w:r>
    </w:p>
    <w:p w14:paraId="71618E3B">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Với tính định kỳ là</w:t>
      </w:r>
      <w:r>
        <w:rPr>
          <w:rStyle w:val="16"/>
          <w:rFonts w:eastAsia="SimSun"/>
        </w:rPr>
        <w:t xml:space="preserve"> Record </w:t>
      </w:r>
      <w:r>
        <w:rPr>
          <w:rStyle w:val="16"/>
          <w:rFonts w:hint="default" w:eastAsia="SimSun"/>
          <w:lang w:val="en-US"/>
        </w:rPr>
        <w:t>thì tương tự như trên, nhưng cũng đến số bản ghi (</w:t>
      </w:r>
      <w:r>
        <w:rPr>
          <w:rStyle w:val="16"/>
          <w:rFonts w:eastAsia="SimSun"/>
        </w:rPr>
        <w:t>record number</w:t>
      </w:r>
      <w:r>
        <w:rPr>
          <w:rStyle w:val="16"/>
          <w:rFonts w:hint="default" w:eastAsia="SimSun"/>
          <w:lang w:val="en-US"/>
        </w:rPr>
        <w:t xml:space="preserve">) (với điều kiện trường </w:t>
      </w:r>
      <w:r>
        <w:rPr>
          <w:rStyle w:val="16"/>
          <w:rFonts w:eastAsia="SimSun"/>
        </w:rPr>
        <w:t xml:space="preserve">LineNumber </w:t>
      </w:r>
      <w:r>
        <w:rPr>
          <w:rStyle w:val="16"/>
          <w:rFonts w:ascii="Verdana" w:eastAsia="SimSun"/>
          <w:lang w:val="en-US"/>
        </w:rPr>
        <w:t>đượ</w:t>
      </w:r>
      <w:r>
        <w:rPr>
          <w:rStyle w:val="16"/>
          <w:rFonts w:hint="default" w:ascii="Verdana" w:eastAsia="SimSun"/>
          <w:lang w:val="en-US"/>
        </w:rPr>
        <w:t>c đưa vào các trường truy vấn đã chọn)</w:t>
      </w:r>
      <w:r>
        <w:rPr>
          <w:rStyle w:val="16"/>
          <w:rFonts w:eastAsia="SimSun"/>
        </w:rPr>
        <w:t>.</w:t>
      </w:r>
    </w:p>
    <w:p w14:paraId="6945E9D9">
      <w:pPr>
        <w:spacing w:before="120" w:after="120" w:line="259" w:lineRule="auto"/>
        <w:jc w:val="both"/>
        <w:rPr>
          <w:rFonts w:ascii="Verdana" w:hAnsi="Verdana" w:eastAsia="SimSun" w:cs="Verdana"/>
          <w:color w:val="000000"/>
          <w:sz w:val="22"/>
          <w:szCs w:val="22"/>
        </w:rPr>
      </w:pPr>
      <w:r>
        <w:drawing>
          <wp:inline distT="0" distB="0" distL="114300" distR="114300">
            <wp:extent cx="5271135" cy="628015"/>
            <wp:effectExtent l="0" t="0" r="0" b="0"/>
            <wp:docPr id="9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18"/>
                    <pic:cNvPicPr>
                      <a:picLocks noChangeAspect="1"/>
                    </pic:cNvPicPr>
                  </pic:nvPicPr>
                  <pic:blipFill>
                    <a:blip r:embed="rId101"/>
                    <a:stretch>
                      <a:fillRect/>
                    </a:stretch>
                  </pic:blipFill>
                  <pic:spPr>
                    <a:xfrm>
                      <a:off x="0" y="0"/>
                      <a:ext cx="5271135" cy="628015"/>
                    </a:xfrm>
                    <a:prstGeom prst="rect">
                      <a:avLst/>
                    </a:prstGeom>
                    <a:noFill/>
                    <a:ln w="9525">
                      <a:noFill/>
                    </a:ln>
                  </pic:spPr>
                </pic:pic>
              </a:graphicData>
            </a:graphic>
          </wp:inline>
        </w:drawing>
      </w:r>
    </w:p>
    <w:p w14:paraId="5B6C7CD8">
      <w:pPr>
        <w:spacing w:before="120" w:after="120" w:line="259" w:lineRule="auto"/>
        <w:ind w:firstLine="720"/>
        <w:jc w:val="both"/>
        <w:rPr>
          <w:rStyle w:val="16"/>
          <w:rFonts w:hint="default" w:eastAsia="SimSun"/>
          <w:lang w:val="en-US"/>
        </w:rPr>
      </w:pPr>
      <w:r>
        <w:rPr>
          <w:rStyle w:val="16"/>
          <w:rFonts w:hint="default" w:eastAsia="SimSun"/>
          <w:lang w:val="en-US"/>
        </w:rPr>
        <w:t>Với tính định kỳ là</w:t>
      </w:r>
      <w:r>
        <w:rPr>
          <w:rStyle w:val="16"/>
          <w:rFonts w:eastAsia="SimSun"/>
        </w:rPr>
        <w:t xml:space="preserve"> Auto</w:t>
      </w:r>
      <w:r>
        <w:rPr>
          <w:rStyle w:val="16"/>
          <w:rFonts w:hint="default" w:eastAsia="SimSun"/>
          <w:lang w:val="en-US"/>
        </w:rPr>
        <w:t>, có thể chọn các khoảng thời gian khác nhau, ví dụ: Second, Hour, Day, Month, v.v. và các bản ghi được gom nhóm theo chiều đo và kỳ đã chọn (nếu chọn các kỳ khác nhau, thì gom nhóm theo kỳ chi tiết nhất trong đó).</w:t>
      </w:r>
    </w:p>
    <w:p w14:paraId="7D70765A">
      <w:pPr>
        <w:spacing w:before="120" w:after="120" w:line="259" w:lineRule="auto"/>
        <w:jc w:val="both"/>
        <w:rPr>
          <w:rFonts w:ascii="Verdana" w:hAnsi="Verdana" w:eastAsia="SimSun" w:cs="Verdana"/>
          <w:color w:val="000000"/>
          <w:sz w:val="22"/>
          <w:szCs w:val="22"/>
        </w:rPr>
      </w:pPr>
      <w:r>
        <w:drawing>
          <wp:inline distT="0" distB="0" distL="114300" distR="114300">
            <wp:extent cx="5268595" cy="2884805"/>
            <wp:effectExtent l="0" t="0" r="0" b="0"/>
            <wp:docPr id="98"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19"/>
                    <pic:cNvPicPr>
                      <a:picLocks noChangeAspect="1"/>
                    </pic:cNvPicPr>
                  </pic:nvPicPr>
                  <pic:blipFill>
                    <a:blip r:embed="rId102"/>
                    <a:stretch>
                      <a:fillRect/>
                    </a:stretch>
                  </pic:blipFill>
                  <pic:spPr>
                    <a:xfrm>
                      <a:off x="0" y="0"/>
                      <a:ext cx="5268595" cy="2884805"/>
                    </a:xfrm>
                    <a:prstGeom prst="rect">
                      <a:avLst/>
                    </a:prstGeom>
                    <a:noFill/>
                    <a:ln w="9525">
                      <a:noFill/>
                    </a:ln>
                  </pic:spPr>
                </pic:pic>
              </a:graphicData>
            </a:graphic>
          </wp:inline>
        </w:drawing>
      </w:r>
    </w:p>
    <w:p w14:paraId="40984964">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 xml:space="preserve">Tôi đặt tần suất là </w:t>
      </w:r>
      <w:r>
        <w:rPr>
          <w:rStyle w:val="16"/>
          <w:rFonts w:eastAsia="SimSun"/>
        </w:rPr>
        <w:t>"Auto"</w:t>
      </w:r>
      <w:r>
        <w:rPr>
          <w:rStyle w:val="16"/>
          <w:rFonts w:hint="default" w:eastAsia="SimSun"/>
          <w:lang w:val="en-US"/>
        </w:rPr>
        <w:t xml:space="preserve"> và chọn </w:t>
      </w:r>
      <w:r>
        <w:rPr>
          <w:rStyle w:val="16"/>
          <w:rFonts w:eastAsia="SimSun"/>
        </w:rPr>
        <w:t xml:space="preserve">Recorder, Product, Warehouse </w:t>
      </w:r>
      <w:r>
        <w:rPr>
          <w:rStyle w:val="16"/>
          <w:rFonts w:hint="default" w:eastAsia="SimSun"/>
          <w:lang w:val="en-US"/>
        </w:rPr>
        <w:t>trong truy vấn, cũng như số dư đầu kỳ và cuối kỳ, số lượng và giá trị nhập, xuất của hàng hóa</w:t>
      </w:r>
      <w:r>
        <w:rPr>
          <w:rStyle w:val="16"/>
          <w:rFonts w:eastAsia="SimSun"/>
        </w:rPr>
        <w:t>:</w:t>
      </w:r>
    </w:p>
    <w:p w14:paraId="4D4D92DB">
      <w:pPr>
        <w:spacing w:before="120" w:after="120" w:line="259" w:lineRule="auto"/>
        <w:jc w:val="both"/>
        <w:rPr>
          <w:rFonts w:ascii="Verdana" w:hAnsi="Verdana" w:eastAsia="SimSun" w:cs="Verdana"/>
          <w:color w:val="000000"/>
          <w:sz w:val="22"/>
          <w:szCs w:val="22"/>
        </w:rPr>
      </w:pPr>
      <w:r>
        <w:drawing>
          <wp:inline distT="0" distB="0" distL="114300" distR="114300">
            <wp:extent cx="5266055" cy="2160905"/>
            <wp:effectExtent l="0" t="0" r="0" b="0"/>
            <wp:docPr id="99"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20"/>
                    <pic:cNvPicPr>
                      <a:picLocks noChangeAspect="1"/>
                    </pic:cNvPicPr>
                  </pic:nvPicPr>
                  <pic:blipFill>
                    <a:blip r:embed="rId103"/>
                    <a:stretch>
                      <a:fillRect/>
                    </a:stretch>
                  </pic:blipFill>
                  <pic:spPr>
                    <a:xfrm>
                      <a:off x="0" y="0"/>
                      <a:ext cx="5266055" cy="2160905"/>
                    </a:xfrm>
                    <a:prstGeom prst="rect">
                      <a:avLst/>
                    </a:prstGeom>
                    <a:noFill/>
                    <a:ln w="9525">
                      <a:noFill/>
                    </a:ln>
                  </pic:spPr>
                </pic:pic>
              </a:graphicData>
            </a:graphic>
          </wp:inline>
        </w:drawing>
      </w:r>
    </w:p>
    <w:p w14:paraId="4C31B0D2">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Tôi cũng muốn chia sẻ một cách kết hợp các trường trong báo cáo thành các nhóm để làm việc thuận tiện hơn. Để thực hiện việc này, tôi cần tự nhập tên mong muốn vào trường "Path" của </w:t>
      </w:r>
      <w:r>
        <w:rPr>
          <w:rStyle w:val="16"/>
          <w:rFonts w:hint="default" w:eastAsia="SimSun"/>
          <w:lang w:val="en-US"/>
        </w:rPr>
        <w:t>data set</w:t>
      </w:r>
      <w:r>
        <w:rPr>
          <w:rStyle w:val="16"/>
          <w:rFonts w:hint="default" w:eastAsia="SimSun"/>
        </w:rPr>
        <w:t xml:space="preserve"> theo định dạng GroupName.FieldName, ví dụ: Receipt.Quantity, Expense.Quantity. Sau đó, trên tab Settings, các trường này sẽ được đưa vào nhóm như trong hình</w:t>
      </w:r>
      <w:r>
        <w:rPr>
          <w:rStyle w:val="16"/>
          <w:rFonts w:hint="default" w:eastAsia="SimSun"/>
          <w:lang w:val="en-US"/>
        </w:rPr>
        <w:t xml:space="preserve"> dưới</w:t>
      </w:r>
      <w:r>
        <w:rPr>
          <w:rStyle w:val="16"/>
          <w:rFonts w:hint="default" w:eastAsia="SimSun"/>
        </w:rPr>
        <w:t>:</w:t>
      </w:r>
    </w:p>
    <w:p w14:paraId="64DDE110">
      <w:pPr>
        <w:spacing w:before="120" w:after="120" w:line="259" w:lineRule="auto"/>
        <w:jc w:val="both"/>
        <w:rPr>
          <w:rFonts w:ascii="Verdana" w:hAnsi="Verdana" w:eastAsia="SimSun" w:cs="Verdana"/>
          <w:color w:val="000000"/>
          <w:sz w:val="22"/>
          <w:szCs w:val="22"/>
        </w:rPr>
      </w:pPr>
      <w:r>
        <w:drawing>
          <wp:inline distT="0" distB="0" distL="114300" distR="114300">
            <wp:extent cx="5274310" cy="3217545"/>
            <wp:effectExtent l="0" t="0" r="0" b="0"/>
            <wp:docPr id="100"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21"/>
                    <pic:cNvPicPr>
                      <a:picLocks noChangeAspect="1"/>
                    </pic:cNvPicPr>
                  </pic:nvPicPr>
                  <pic:blipFill>
                    <a:blip r:embed="rId104"/>
                    <a:stretch>
                      <a:fillRect/>
                    </a:stretch>
                  </pic:blipFill>
                  <pic:spPr>
                    <a:xfrm>
                      <a:off x="0" y="0"/>
                      <a:ext cx="5274310" cy="3217545"/>
                    </a:xfrm>
                    <a:prstGeom prst="rect">
                      <a:avLst/>
                    </a:prstGeom>
                    <a:noFill/>
                    <a:ln w="9525">
                      <a:noFill/>
                    </a:ln>
                  </pic:spPr>
                </pic:pic>
              </a:graphicData>
            </a:graphic>
          </wp:inline>
        </w:drawing>
      </w:r>
    </w:p>
    <w:p w14:paraId="3B561DA4">
      <w:pPr>
        <w:pStyle w:val="12"/>
        <w:suppressLineNumbers/>
      </w:pPr>
      <w:r>
        <w:drawing>
          <wp:inline distT="0" distB="0" distL="114300" distR="114300">
            <wp:extent cx="4476750" cy="2562225"/>
            <wp:effectExtent l="0" t="0" r="0" b="0"/>
            <wp:docPr id="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
                    <pic:cNvPicPr>
                      <a:picLocks noChangeAspect="1"/>
                    </pic:cNvPicPr>
                  </pic:nvPicPr>
                  <pic:blipFill>
                    <a:blip r:embed="rId105"/>
                    <a:stretch>
                      <a:fillRect/>
                    </a:stretch>
                  </pic:blipFill>
                  <pic:spPr>
                    <a:xfrm>
                      <a:off x="0" y="0"/>
                      <a:ext cx="4476750" cy="2562225"/>
                    </a:xfrm>
                    <a:prstGeom prst="rect">
                      <a:avLst/>
                    </a:prstGeom>
                    <a:noFill/>
                    <a:ln w="12700">
                      <a:noFill/>
                    </a:ln>
                  </pic:spPr>
                </pic:pic>
              </a:graphicData>
            </a:graphic>
          </wp:inline>
        </w:drawing>
      </w:r>
    </w:p>
    <w:p w14:paraId="54945924">
      <w:pPr>
        <w:spacing w:before="120" w:after="120" w:line="259" w:lineRule="auto"/>
        <w:ind w:firstLine="720"/>
        <w:jc w:val="both"/>
        <w:rPr>
          <w:rFonts w:ascii="Verdana" w:hAnsi="Verdana" w:eastAsia="SimSun" w:cs="Verdana"/>
          <w:color w:val="000000"/>
          <w:sz w:val="22"/>
          <w:szCs w:val="22"/>
        </w:rPr>
      </w:pPr>
      <w:r>
        <w:rPr>
          <w:rStyle w:val="16"/>
          <w:rFonts w:hint="default" w:eastAsia="SimSun"/>
        </w:rPr>
        <w:t xml:space="preserve">Tiếp theo, tôi chỉ định các </w:t>
      </w:r>
      <w:r>
        <w:rPr>
          <w:rStyle w:val="16"/>
          <w:rFonts w:hint="default" w:eastAsia="SimSun"/>
          <w:lang w:val="en-US"/>
        </w:rPr>
        <w:t>số đo (</w:t>
      </w:r>
      <w:r>
        <w:rPr>
          <w:rStyle w:val="16"/>
          <w:rFonts w:eastAsia="SimSun"/>
        </w:rPr>
        <w:t>resources</w:t>
      </w:r>
      <w:r>
        <w:rPr>
          <w:rStyle w:val="16"/>
          <w:rFonts w:hint="default" w:eastAsia="SimSun"/>
          <w:lang w:val="en-US"/>
        </w:rPr>
        <w:t xml:space="preserve">) của </w:t>
      </w:r>
      <w:r>
        <w:rPr>
          <w:rStyle w:val="16"/>
          <w:rFonts w:hint="default" w:eastAsia="SimSun"/>
        </w:rPr>
        <w:t>báo cáo và tiến hành thiết lập cấu trúc, tại đó tôi thêm ba cấp nhóm</w:t>
      </w:r>
      <w:r>
        <w:rPr>
          <w:rStyle w:val="16"/>
          <w:rFonts w:eastAsia="SimSun"/>
        </w:rPr>
        <w:t xml:space="preserve">: Warehouse - Product - Recorder. </w:t>
      </w:r>
      <w:r>
        <w:rPr>
          <w:rStyle w:val="16"/>
          <w:rFonts w:hint="default" w:eastAsia="SimSun"/>
          <w:lang w:val="en-US"/>
        </w:rPr>
        <w:t xml:space="preserve">Sau đó, tôi chọn các số đo là những trường được chọn, nhưng tôi muốn chúng được gom nhóm thành </w:t>
      </w:r>
      <w:r>
        <w:rPr>
          <w:rStyle w:val="16"/>
          <w:rFonts w:eastAsia="SimSun"/>
        </w:rPr>
        <w:t xml:space="preserve">"Beginning of period", "Receipt", "Expense" </w:t>
      </w:r>
      <w:r>
        <w:rPr>
          <w:rStyle w:val="16"/>
          <w:rFonts w:hint="default" w:eastAsia="SimSun"/>
          <w:lang w:val="en-US"/>
        </w:rPr>
        <w:t xml:space="preserve">và </w:t>
      </w:r>
      <w:r>
        <w:rPr>
          <w:rStyle w:val="16"/>
          <w:rFonts w:eastAsia="SimSun"/>
        </w:rPr>
        <w:t>"End of period"</w:t>
      </w:r>
      <w:r>
        <w:rPr>
          <w:rStyle w:val="16"/>
          <w:rFonts w:hint="default" w:eastAsia="SimSun"/>
          <w:lang w:val="en-US"/>
        </w:rPr>
        <w:t xml:space="preserve"> và các số đo được đưa vào các nhóm này cần có tiêu đề là</w:t>
      </w:r>
      <w:r>
        <w:rPr>
          <w:rStyle w:val="16"/>
          <w:rFonts w:eastAsia="SimSun"/>
        </w:rPr>
        <w:t xml:space="preserve"> "Quantity" </w:t>
      </w:r>
      <w:r>
        <w:rPr>
          <w:rStyle w:val="16"/>
          <w:rFonts w:hint="default" w:eastAsia="SimSun"/>
          <w:lang w:val="en-US"/>
        </w:rPr>
        <w:t xml:space="preserve">và </w:t>
      </w:r>
      <w:r>
        <w:rPr>
          <w:rStyle w:val="16"/>
          <w:rFonts w:eastAsia="SimSun"/>
        </w:rPr>
        <w:t xml:space="preserve">"Amount" </w:t>
      </w:r>
      <w:r>
        <w:rPr>
          <w:rStyle w:val="16"/>
          <w:rFonts w:hint="default" w:eastAsia="SimSun"/>
          <w:lang w:val="en-US"/>
        </w:rPr>
        <w:t xml:space="preserve">thay vì từ đồng nghĩa dài là </w:t>
      </w:r>
      <w:r>
        <w:rPr>
          <w:rStyle w:val="16"/>
          <w:rFonts w:eastAsia="SimSun"/>
        </w:rPr>
        <w:t>"Quantity opening balance"</w:t>
      </w:r>
      <w:r>
        <w:rPr>
          <w:rStyle w:val="16"/>
          <w:rFonts w:hint="default" w:eastAsia="SimSun"/>
          <w:lang w:val="en-US"/>
        </w:rPr>
        <w:t>, v.v</w:t>
      </w:r>
      <w:r>
        <w:rPr>
          <w:rStyle w:val="16"/>
          <w:rFonts w:eastAsia="SimSun"/>
        </w:rPr>
        <w:t xml:space="preserve">., </w:t>
      </w:r>
      <w:r>
        <w:rPr>
          <w:rStyle w:val="16"/>
          <w:rFonts w:hint="default" w:eastAsia="SimSun"/>
          <w:lang w:val="en-US"/>
        </w:rPr>
        <w:t>vì trong trường hợp này, báo cáo sẽ chiếm quá nhiều không gian theo chiều ngang</w:t>
      </w:r>
      <w:r>
        <w:rPr>
          <w:rStyle w:val="16"/>
          <w:rFonts w:eastAsia="SimSun"/>
        </w:rPr>
        <w:t>.</w:t>
      </w:r>
    </w:p>
    <w:p w14:paraId="732251FB">
      <w:pPr>
        <w:spacing w:before="120" w:after="120" w:line="259" w:lineRule="auto"/>
        <w:jc w:val="both"/>
        <w:rPr>
          <w:rFonts w:ascii="Verdana" w:hAnsi="Verdana" w:eastAsia="SimSun" w:cs="Verdana"/>
          <w:color w:val="000000"/>
          <w:sz w:val="22"/>
          <w:szCs w:val="22"/>
          <w:lang w:val="ru-RU"/>
        </w:rPr>
      </w:pPr>
      <w:r>
        <w:drawing>
          <wp:inline distT="0" distB="0" distL="114300" distR="114300">
            <wp:extent cx="5270500" cy="732155"/>
            <wp:effectExtent l="0" t="0" r="0" b="0"/>
            <wp:docPr id="10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26"/>
                    <pic:cNvPicPr>
                      <a:picLocks noChangeAspect="1"/>
                    </pic:cNvPicPr>
                  </pic:nvPicPr>
                  <pic:blipFill>
                    <a:blip r:embed="rId106"/>
                    <a:stretch>
                      <a:fillRect/>
                    </a:stretch>
                  </pic:blipFill>
                  <pic:spPr>
                    <a:xfrm>
                      <a:off x="0" y="0"/>
                      <a:ext cx="5270500" cy="732155"/>
                    </a:xfrm>
                    <a:prstGeom prst="rect">
                      <a:avLst/>
                    </a:prstGeom>
                    <a:noFill/>
                    <a:ln w="9525">
                      <a:noFill/>
                    </a:ln>
                  </pic:spPr>
                </pic:pic>
              </a:graphicData>
            </a:graphic>
          </wp:inline>
        </w:drawing>
      </w:r>
    </w:p>
    <w:p w14:paraId="5387C8BE">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 xml:space="preserve">Bây giờ tôi gom nhóm các trường theo cách mà tôi đã làm trong báo cáo </w:t>
      </w:r>
      <w:r>
        <w:rPr>
          <w:rStyle w:val="16"/>
          <w:rFonts w:eastAsia="SimSun"/>
        </w:rPr>
        <w:t>salary</w:t>
      </w:r>
      <w:r>
        <w:rPr>
          <w:rStyle w:val="16"/>
          <w:rFonts w:hint="default" w:eastAsia="SimSun"/>
          <w:lang w:val="en-US"/>
        </w:rPr>
        <w:t xml:space="preserve">, sau đó đặt tiêu đề cho các trường này bằng cách sử dụng nút </w:t>
      </w:r>
      <w:r>
        <w:rPr>
          <w:rStyle w:val="16"/>
          <w:rFonts w:eastAsia="SimSun"/>
        </w:rPr>
        <w:t>"Set title":</w:t>
      </w:r>
    </w:p>
    <w:p w14:paraId="1B8B54B8">
      <w:pPr>
        <w:pStyle w:val="12"/>
        <w:suppressLineNumbers/>
      </w:pPr>
      <w:r>
        <w:drawing>
          <wp:inline distT="0" distB="0" distL="114300" distR="114300">
            <wp:extent cx="6115050" cy="2981325"/>
            <wp:effectExtent l="0" t="0" r="0" b="0"/>
            <wp:docPr id="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3"/>
                    <pic:cNvPicPr>
                      <a:picLocks noChangeAspect="1"/>
                    </pic:cNvPicPr>
                  </pic:nvPicPr>
                  <pic:blipFill>
                    <a:blip r:embed="rId107"/>
                    <a:stretch>
                      <a:fillRect/>
                    </a:stretch>
                  </pic:blipFill>
                  <pic:spPr>
                    <a:xfrm>
                      <a:off x="0" y="0"/>
                      <a:ext cx="6115050" cy="2981325"/>
                    </a:xfrm>
                    <a:prstGeom prst="rect">
                      <a:avLst/>
                    </a:prstGeom>
                    <a:noFill/>
                    <a:ln w="12700">
                      <a:noFill/>
                    </a:ln>
                  </pic:spPr>
                </pic:pic>
              </a:graphicData>
            </a:graphic>
          </wp:inline>
        </w:drawing>
      </w:r>
    </w:p>
    <w:p w14:paraId="7645502D">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Tôi làm điều này để thay thế tiêu đề tự động từ data set. Tôi có thể đặt tiêu đề riêng cho các trường một cách trực tiếp trong data set bằng cách đặt dấu hộp kiểm bên dưới trường "Path" và đặt tiêu đề trong trường hợp lệ, nhưng nhược điểm của cách tiếp cận này là nếu bạn đặt cùng một tiêu đề cho các trường khác nhau (và trong trường hợp của tôi có 4 cột Quantity và 4 cột Cost nằm trong các nhóm cột), thì người dùng ở chế độ Enterprise sẽ không thể phân biệt các trường này với trường khác, tất cả trường Quantity và Cost đều giống nhau</w:t>
      </w:r>
      <w:r>
        <w:rPr>
          <w:rStyle w:val="16"/>
          <w:rFonts w:eastAsia="SimSun"/>
        </w:rPr>
        <w:t>:</w:t>
      </w:r>
    </w:p>
    <w:p w14:paraId="58590E58">
      <w:pPr>
        <w:spacing w:before="120" w:after="120" w:line="259" w:lineRule="auto"/>
        <w:jc w:val="both"/>
        <w:rPr>
          <w:rFonts w:ascii="Verdana" w:hAnsi="Verdana" w:eastAsia="SimSun" w:cs="Verdana"/>
          <w:color w:val="000000"/>
          <w:sz w:val="22"/>
          <w:szCs w:val="22"/>
        </w:rPr>
      </w:pPr>
      <w:r>
        <w:drawing>
          <wp:inline distT="0" distB="0" distL="114300" distR="114300">
            <wp:extent cx="5272405" cy="1657985"/>
            <wp:effectExtent l="0" t="0" r="0" b="0"/>
            <wp:docPr id="104"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27"/>
                    <pic:cNvPicPr>
                      <a:picLocks noChangeAspect="1"/>
                    </pic:cNvPicPr>
                  </pic:nvPicPr>
                  <pic:blipFill>
                    <a:blip r:embed="rId108"/>
                    <a:stretch>
                      <a:fillRect/>
                    </a:stretch>
                  </pic:blipFill>
                  <pic:spPr>
                    <a:xfrm>
                      <a:off x="0" y="0"/>
                      <a:ext cx="5272405" cy="1657985"/>
                    </a:xfrm>
                    <a:prstGeom prst="rect">
                      <a:avLst/>
                    </a:prstGeom>
                    <a:noFill/>
                    <a:ln w="9525">
                      <a:noFill/>
                    </a:ln>
                  </pic:spPr>
                </pic:pic>
              </a:graphicData>
            </a:graphic>
          </wp:inline>
        </w:drawing>
      </w:r>
    </w:p>
    <w:p w14:paraId="7703A6DB">
      <w:pPr>
        <w:spacing w:before="120" w:after="120" w:line="259" w:lineRule="auto"/>
        <w:jc w:val="both"/>
        <w:rPr>
          <w:rFonts w:ascii="Verdana" w:hAnsi="Verdana" w:eastAsia="SimSun" w:cs="Verdana"/>
          <w:color w:val="000000"/>
          <w:sz w:val="22"/>
          <w:szCs w:val="22"/>
        </w:rPr>
      </w:pPr>
      <w:r>
        <w:drawing>
          <wp:inline distT="0" distB="0" distL="114300" distR="114300">
            <wp:extent cx="5267960" cy="3435985"/>
            <wp:effectExtent l="0" t="0" r="0" b="0"/>
            <wp:docPr id="10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28"/>
                    <pic:cNvPicPr>
                      <a:picLocks noChangeAspect="1"/>
                    </pic:cNvPicPr>
                  </pic:nvPicPr>
                  <pic:blipFill>
                    <a:blip r:embed="rId109"/>
                    <a:stretch>
                      <a:fillRect/>
                    </a:stretch>
                  </pic:blipFill>
                  <pic:spPr>
                    <a:xfrm>
                      <a:off x="0" y="0"/>
                      <a:ext cx="5267960" cy="3435985"/>
                    </a:xfrm>
                    <a:prstGeom prst="rect">
                      <a:avLst/>
                    </a:prstGeom>
                    <a:noFill/>
                    <a:ln w="9525">
                      <a:noFill/>
                    </a:ln>
                  </pic:spPr>
                </pic:pic>
              </a:graphicData>
            </a:graphic>
          </wp:inline>
        </w:drawing>
      </w:r>
    </w:p>
    <w:p w14:paraId="02BED62F">
      <w:pPr>
        <w:spacing w:before="120" w:after="120" w:line="259" w:lineRule="auto"/>
        <w:ind w:firstLine="720"/>
        <w:jc w:val="both"/>
        <w:rPr>
          <w:rStyle w:val="16"/>
          <w:rFonts w:hint="default" w:eastAsia="SimSun"/>
        </w:rPr>
      </w:pPr>
      <w:r>
        <w:rPr>
          <w:rStyle w:val="16"/>
          <w:rFonts w:hint="default" w:eastAsia="SimSun"/>
        </w:rPr>
        <w:t xml:space="preserve">Bước cuối cùng là thiết lập mẫu </w:t>
      </w:r>
      <w:r>
        <w:rPr>
          <w:rStyle w:val="16"/>
          <w:rFonts w:hint="default" w:eastAsia="SimSun"/>
          <w:lang w:val="en-US"/>
        </w:rPr>
        <w:t>trang trí</w:t>
      </w:r>
      <w:r>
        <w:rPr>
          <w:rStyle w:val="16"/>
          <w:rFonts w:hint="default" w:eastAsia="SimSun"/>
        </w:rPr>
        <w:t xml:space="preserve"> "Antique", sau đó cập nhật cấu hình và </w:t>
      </w:r>
      <w:r>
        <w:rPr>
          <w:rStyle w:val="16"/>
          <w:rFonts w:hint="default" w:eastAsia="SimSun"/>
          <w:lang w:val="en-US"/>
        </w:rPr>
        <w:t xml:space="preserve">lập </w:t>
      </w:r>
      <w:r>
        <w:rPr>
          <w:rStyle w:val="16"/>
          <w:rFonts w:hint="default" w:eastAsia="SimSun"/>
        </w:rPr>
        <w:t>báo cáo ở chế độ Enterprise. Báo cáo có cấu trúc "</w:t>
      </w:r>
      <w:r>
        <w:rPr>
          <w:rStyle w:val="16"/>
          <w:rFonts w:hint="default" w:eastAsia="SimSun"/>
          <w:lang w:val="en-US"/>
        </w:rPr>
        <w:t>Số dư đầu kỳ (</w:t>
      </w:r>
      <w:r>
        <w:rPr>
          <w:rStyle w:val="16"/>
          <w:rFonts w:hint="default" w:eastAsia="SimSun"/>
        </w:rPr>
        <w:t>Balance at the beginning of the period</w:t>
      </w:r>
      <w:r>
        <w:rPr>
          <w:rStyle w:val="16"/>
          <w:rFonts w:hint="default" w:eastAsia="SimSun"/>
          <w:lang w:val="en-US"/>
        </w:rPr>
        <w:t>)</w:t>
      </w:r>
      <w:r>
        <w:rPr>
          <w:rStyle w:val="16"/>
          <w:rFonts w:hint="default" w:eastAsia="SimSun"/>
        </w:rPr>
        <w:t>" - "</w:t>
      </w:r>
      <w:r>
        <w:rPr>
          <w:rStyle w:val="16"/>
          <w:rFonts w:hint="default" w:eastAsia="SimSun"/>
          <w:lang w:val="en-US"/>
        </w:rPr>
        <w:t>Nhập trong kỳ (</w:t>
      </w:r>
      <w:r>
        <w:rPr>
          <w:rStyle w:val="16"/>
          <w:rFonts w:hint="default" w:eastAsia="SimSun"/>
        </w:rPr>
        <w:t>Receipt within the period</w:t>
      </w:r>
      <w:r>
        <w:rPr>
          <w:rStyle w:val="16"/>
          <w:rFonts w:hint="default" w:eastAsia="SimSun"/>
          <w:lang w:val="en-US"/>
        </w:rPr>
        <w:t>)</w:t>
      </w:r>
      <w:r>
        <w:rPr>
          <w:rStyle w:val="16"/>
          <w:rFonts w:hint="default" w:eastAsia="SimSun"/>
        </w:rPr>
        <w:t>" - "</w:t>
      </w:r>
      <w:r>
        <w:rPr>
          <w:rStyle w:val="16"/>
          <w:rFonts w:hint="default" w:eastAsia="SimSun"/>
          <w:lang w:val="en-US"/>
        </w:rPr>
        <w:t>Xuất trong kỳ (</w:t>
      </w:r>
      <w:r>
        <w:rPr>
          <w:rStyle w:val="16"/>
          <w:rFonts w:hint="default" w:eastAsia="SimSun"/>
        </w:rPr>
        <w:t>Expense within the period</w:t>
      </w:r>
      <w:r>
        <w:rPr>
          <w:rStyle w:val="16"/>
          <w:rFonts w:hint="default" w:eastAsia="SimSun"/>
          <w:lang w:val="en-US"/>
        </w:rPr>
        <w:t>)</w:t>
      </w:r>
      <w:r>
        <w:rPr>
          <w:rStyle w:val="16"/>
          <w:rFonts w:hint="default" w:eastAsia="SimSun"/>
        </w:rPr>
        <w:t>" - "</w:t>
      </w:r>
      <w:r>
        <w:rPr>
          <w:rStyle w:val="16"/>
          <w:rFonts w:hint="default" w:eastAsia="SimSun"/>
          <w:lang w:val="en-US"/>
        </w:rPr>
        <w:t>Số dư cuối kỳ (</w:t>
      </w:r>
      <w:r>
        <w:rPr>
          <w:rStyle w:val="16"/>
          <w:rFonts w:hint="default" w:eastAsia="SimSun"/>
        </w:rPr>
        <w:t>Balance at the end of the period</w:t>
      </w:r>
      <w:r>
        <w:rPr>
          <w:rStyle w:val="16"/>
          <w:rFonts w:hint="default" w:eastAsia="SimSun"/>
          <w:lang w:val="en-US"/>
        </w:rPr>
        <w:t>)</w:t>
      </w:r>
      <w:r>
        <w:rPr>
          <w:rStyle w:val="16"/>
          <w:rFonts w:hint="default" w:eastAsia="SimSun"/>
        </w:rPr>
        <w:t xml:space="preserve">". Theo đó, nếu tôi </w:t>
      </w:r>
      <w:r>
        <w:rPr>
          <w:rStyle w:val="16"/>
          <w:rFonts w:hint="default" w:eastAsia="SimSun"/>
          <w:lang w:val="en-US"/>
        </w:rPr>
        <w:t xml:space="preserve">lập </w:t>
      </w:r>
      <w:r>
        <w:rPr>
          <w:rStyle w:val="16"/>
          <w:rFonts w:hint="default" w:eastAsia="SimSun"/>
        </w:rPr>
        <w:t xml:space="preserve">báo cáo </w:t>
      </w:r>
      <w:r>
        <w:rPr>
          <w:rStyle w:val="16"/>
          <w:rFonts w:hint="default" w:eastAsia="SimSun"/>
          <w:lang w:val="en-US"/>
        </w:rPr>
        <w:t xml:space="preserve">mà </w:t>
      </w:r>
      <w:r>
        <w:rPr>
          <w:rStyle w:val="16"/>
          <w:rFonts w:hint="default" w:eastAsia="SimSun"/>
        </w:rPr>
        <w:t xml:space="preserve">không giới hạn kỳ, thì đối với mỗi </w:t>
      </w:r>
      <w:r>
        <w:rPr>
          <w:rStyle w:val="16"/>
          <w:rFonts w:hint="default" w:eastAsia="SimSun"/>
          <w:lang w:val="en-US"/>
        </w:rPr>
        <w:t>mặt hàng</w:t>
      </w:r>
      <w:r>
        <w:rPr>
          <w:rStyle w:val="16"/>
          <w:rFonts w:hint="default" w:eastAsia="SimSun"/>
        </w:rPr>
        <w:t xml:space="preserve">, số dư ban đầu phải là 0, sau đó </w:t>
      </w:r>
      <w:r>
        <w:rPr>
          <w:rStyle w:val="16"/>
          <w:rFonts w:hint="default" w:eastAsia="SimSun"/>
          <w:lang w:val="en-US"/>
        </w:rPr>
        <w:t>là số lượng nhập và xuất</w:t>
      </w:r>
      <w:r>
        <w:rPr>
          <w:rStyle w:val="16"/>
          <w:rFonts w:hint="default" w:eastAsia="SimSun"/>
        </w:rPr>
        <w:t xml:space="preserve">, và số dư cuối cùng thay đổi </w:t>
      </w:r>
      <w:r>
        <w:rPr>
          <w:rStyle w:val="16"/>
          <w:rFonts w:hint="default" w:eastAsia="SimSun"/>
          <w:lang w:val="en-US"/>
        </w:rPr>
        <w:t xml:space="preserve">tương ứng </w:t>
      </w:r>
      <w:r>
        <w:rPr>
          <w:rStyle w:val="16"/>
          <w:rFonts w:hint="default" w:eastAsia="SimSun"/>
        </w:rPr>
        <w:t>theo dữ liệu này.</w:t>
      </w:r>
    </w:p>
    <w:p w14:paraId="4BCD409B">
      <w:pPr>
        <w:spacing w:before="120" w:after="120" w:line="259" w:lineRule="auto"/>
        <w:ind w:firstLine="720"/>
        <w:jc w:val="both"/>
        <w:rPr>
          <w:rFonts w:ascii="Verdana" w:hAnsi="Verdana" w:eastAsia="SimSun" w:cs="Verdana"/>
          <w:color w:val="000000"/>
          <w:sz w:val="22"/>
          <w:szCs w:val="22"/>
        </w:rPr>
      </w:pPr>
      <w:r>
        <w:rPr>
          <w:rStyle w:val="16"/>
          <w:rFonts w:hint="default" w:ascii="Verdana" w:eastAsia="SimSun"/>
          <w:lang w:val="en-US"/>
        </w:rPr>
        <w:t>Ở</w:t>
      </w:r>
      <w:r>
        <w:rPr>
          <w:rStyle w:val="16"/>
          <w:rFonts w:hint="default" w:eastAsia="SimSun"/>
        </w:rPr>
        <w:t xml:space="preserve"> đây tôi gặp phải vấn đề tính tổng khi nhóm chứa tổng </w:t>
      </w:r>
      <w:r>
        <w:rPr>
          <w:rStyle w:val="16"/>
          <w:rFonts w:hint="default" w:eastAsia="SimSun"/>
          <w:lang w:val="en-US"/>
        </w:rPr>
        <w:t>số sai</w:t>
      </w:r>
      <w:r>
        <w:rPr>
          <w:rStyle w:val="16"/>
          <w:rFonts w:hint="default" w:eastAsia="SimSun"/>
        </w:rPr>
        <w:t>, vì nhóm "Beginning of the period" chứa tổng</w:t>
      </w:r>
      <w:r>
        <w:rPr>
          <w:rStyle w:val="16"/>
          <w:rFonts w:hint="default" w:eastAsia="SimSun"/>
          <w:lang w:val="en-US"/>
        </w:rPr>
        <w:t xml:space="preserve"> số</w:t>
      </w:r>
      <w:r>
        <w:rPr>
          <w:rStyle w:val="16"/>
          <w:rFonts w:hint="default" w:eastAsia="SimSun"/>
        </w:rPr>
        <w:t xml:space="preserve"> </w:t>
      </w:r>
      <w:r>
        <w:rPr>
          <w:rStyle w:val="16"/>
          <w:rFonts w:hint="default" w:eastAsia="SimSun"/>
          <w:lang w:val="en-US"/>
        </w:rPr>
        <w:t>theo</w:t>
      </w:r>
      <w:r>
        <w:rPr>
          <w:rStyle w:val="16"/>
          <w:rFonts w:hint="default" w:eastAsia="SimSun"/>
        </w:rPr>
        <w:t xml:space="preserve"> dữ liệu tính đến thời điểm sau bản ghi cuối cùng trong nhóm này, </w:t>
      </w:r>
      <w:r>
        <w:rPr>
          <w:rStyle w:val="16"/>
          <w:rFonts w:hint="default" w:eastAsia="SimSun"/>
          <w:lang w:val="en-US"/>
        </w:rPr>
        <w:t xml:space="preserve">còn </w:t>
      </w:r>
      <w:r>
        <w:rPr>
          <w:rStyle w:val="16"/>
          <w:rFonts w:hint="default" w:eastAsia="SimSun"/>
        </w:rPr>
        <w:t>ngược lại, nhóm "End of the period" chứa dữ liệu tính đến thời điểm sau bản ghi đầu tiên trong nhóm này</w:t>
      </w:r>
      <w:r>
        <w:rPr>
          <w:rStyle w:val="16"/>
          <w:rFonts w:eastAsia="SimSun"/>
        </w:rPr>
        <w:t>.</w:t>
      </w:r>
    </w:p>
    <w:p w14:paraId="6868B7A0">
      <w:pPr>
        <w:spacing w:before="120" w:after="120" w:line="259" w:lineRule="auto"/>
        <w:jc w:val="both"/>
        <w:rPr>
          <w:rFonts w:ascii="Verdana" w:hAnsi="Verdana" w:eastAsia="SimSun" w:cs="Verdana"/>
          <w:color w:val="000000"/>
          <w:sz w:val="22"/>
          <w:szCs w:val="22"/>
        </w:rPr>
      </w:pPr>
      <w:r>
        <w:drawing>
          <wp:inline distT="0" distB="0" distL="114300" distR="114300">
            <wp:extent cx="5272405" cy="1512570"/>
            <wp:effectExtent l="0" t="0" r="0" b="0"/>
            <wp:docPr id="106"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29"/>
                    <pic:cNvPicPr>
                      <a:picLocks noChangeAspect="1"/>
                    </pic:cNvPicPr>
                  </pic:nvPicPr>
                  <pic:blipFill>
                    <a:blip r:embed="rId110"/>
                    <a:stretch>
                      <a:fillRect/>
                    </a:stretch>
                  </pic:blipFill>
                  <pic:spPr>
                    <a:xfrm>
                      <a:off x="0" y="0"/>
                      <a:ext cx="5272405" cy="1512570"/>
                    </a:xfrm>
                    <a:prstGeom prst="rect">
                      <a:avLst/>
                    </a:prstGeom>
                    <a:noFill/>
                    <a:ln w="9525">
                      <a:noFill/>
                    </a:ln>
                  </pic:spPr>
                </pic:pic>
              </a:graphicData>
            </a:graphic>
          </wp:inline>
        </w:drawing>
      </w:r>
    </w:p>
    <w:p w14:paraId="33512F0C">
      <w:pPr>
        <w:spacing w:before="120" w:after="120" w:line="259" w:lineRule="auto"/>
        <w:ind w:firstLine="720"/>
        <w:jc w:val="both"/>
        <w:rPr>
          <w:rFonts w:ascii="Verdana" w:hAnsi="Verdana" w:eastAsia="SimSun" w:cs="Verdana"/>
          <w:color w:val="000000"/>
          <w:sz w:val="22"/>
          <w:szCs w:val="22"/>
        </w:rPr>
      </w:pPr>
      <w:r>
        <w:rPr>
          <w:rStyle w:val="16"/>
          <w:rFonts w:hint="default" w:eastAsia="SimSun"/>
          <w:lang w:val="en-US"/>
        </w:rPr>
        <w:t>Vấn đề</w:t>
      </w:r>
      <w:r>
        <w:rPr>
          <w:rStyle w:val="16"/>
          <w:rFonts w:hint="default" w:eastAsia="SimSun"/>
        </w:rPr>
        <w:t xml:space="preserve"> này xảy ra vì hệ thống </w:t>
      </w:r>
      <w:r>
        <w:rPr>
          <w:rStyle w:val="16"/>
          <w:rFonts w:hint="default" w:eastAsia="SimSun"/>
          <w:lang w:val="en-US"/>
        </w:rPr>
        <w:t>dàn dựng</w:t>
      </w:r>
      <w:r>
        <w:rPr>
          <w:rStyle w:val="16"/>
          <w:rFonts w:hint="default" w:eastAsia="SimSun"/>
        </w:rPr>
        <w:t xml:space="preserve"> dữ liệu không thể tính toán chính xác tổng số mà không có dữ liệu theo giây</w:t>
      </w:r>
      <w:r>
        <w:rPr>
          <w:rStyle w:val="16"/>
          <w:rFonts w:hint="default" w:eastAsia="SimSun"/>
          <w:lang w:val="en-US"/>
        </w:rPr>
        <w:t xml:space="preserve"> để tính </w:t>
      </w:r>
      <w:r>
        <w:rPr>
          <w:rStyle w:val="16"/>
          <w:rFonts w:hint="default" w:eastAsia="SimSun"/>
        </w:rPr>
        <w:t xml:space="preserve">số dư đầu kỳ và cuối kỳ. Hãy </w:t>
      </w:r>
      <w:r>
        <w:rPr>
          <w:rStyle w:val="16"/>
          <w:rFonts w:hint="default" w:eastAsia="SimSun"/>
          <w:lang w:val="en-US"/>
        </w:rPr>
        <w:t xml:space="preserve">chỉnh </w:t>
      </w:r>
      <w:r>
        <w:rPr>
          <w:rStyle w:val="16"/>
          <w:rFonts w:hint="default" w:eastAsia="SimSun"/>
        </w:rPr>
        <w:t>sửa báo cáo bằng cơ chế vai trò trường</w:t>
      </w:r>
      <w:r>
        <w:rPr>
          <w:rStyle w:val="16"/>
          <w:rFonts w:hint="default" w:eastAsia="SimSun"/>
          <w:lang w:val="en-US"/>
        </w:rPr>
        <w:t xml:space="preserve"> (field role)</w:t>
      </w:r>
      <w:r>
        <w:rPr>
          <w:rStyle w:val="16"/>
          <w:rFonts w:hint="default" w:eastAsia="SimSun"/>
        </w:rPr>
        <w:t xml:space="preserve"> để </w:t>
      </w:r>
      <w:r>
        <w:rPr>
          <w:rStyle w:val="16"/>
          <w:rFonts w:hint="default" w:eastAsia="SimSun"/>
          <w:lang w:val="en-US"/>
        </w:rPr>
        <w:t xml:space="preserve">hiển thị </w:t>
      </w:r>
      <w:r>
        <w:rPr>
          <w:rStyle w:val="16"/>
          <w:rFonts w:hint="default" w:eastAsia="SimSun"/>
        </w:rPr>
        <w:t xml:space="preserve">thông tin chính xác. </w:t>
      </w:r>
      <w:r>
        <w:rPr>
          <w:rStyle w:val="16"/>
          <w:rFonts w:hint="default" w:eastAsia="SimSun"/>
          <w:lang w:val="en-US"/>
        </w:rPr>
        <w:t>Do đó</w:t>
      </w:r>
      <w:r>
        <w:rPr>
          <w:rStyle w:val="16"/>
          <w:rFonts w:hint="default" w:eastAsia="SimSun"/>
        </w:rPr>
        <w:t>, tôi chọn trường PeriodSecond trong truy vấn, sau đó nền tảng tự động gán vai trò "Period, 2" cho trường này</w:t>
      </w:r>
      <w:r>
        <w:rPr>
          <w:rStyle w:val="16"/>
          <w:rFonts w:eastAsia="SimSun"/>
        </w:rPr>
        <w:t>.</w:t>
      </w:r>
    </w:p>
    <w:p w14:paraId="5E59357C">
      <w:pPr>
        <w:spacing w:before="120" w:after="120" w:line="259" w:lineRule="auto"/>
        <w:jc w:val="both"/>
        <w:rPr>
          <w:rFonts w:ascii="Verdana" w:hAnsi="Verdana" w:eastAsia="SimSun" w:cs="Verdana"/>
          <w:color w:val="000000"/>
          <w:sz w:val="22"/>
          <w:szCs w:val="22"/>
        </w:rPr>
      </w:pPr>
      <w:r>
        <w:drawing>
          <wp:inline distT="0" distB="0" distL="114300" distR="114300">
            <wp:extent cx="5274310" cy="2879090"/>
            <wp:effectExtent l="0" t="0" r="0" b="0"/>
            <wp:docPr id="10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30"/>
                    <pic:cNvPicPr>
                      <a:picLocks noChangeAspect="1"/>
                    </pic:cNvPicPr>
                  </pic:nvPicPr>
                  <pic:blipFill>
                    <a:blip r:embed="rId111"/>
                    <a:stretch>
                      <a:fillRect/>
                    </a:stretch>
                  </pic:blipFill>
                  <pic:spPr>
                    <a:xfrm>
                      <a:off x="0" y="0"/>
                      <a:ext cx="5274310" cy="2879090"/>
                    </a:xfrm>
                    <a:prstGeom prst="rect">
                      <a:avLst/>
                    </a:prstGeom>
                    <a:noFill/>
                    <a:ln w="9525">
                      <a:noFill/>
                    </a:ln>
                  </pic:spPr>
                </pic:pic>
              </a:graphicData>
            </a:graphic>
          </wp:inline>
        </w:drawing>
      </w:r>
    </w:p>
    <w:p w14:paraId="4B31C0D0">
      <w:pPr>
        <w:spacing w:before="120" w:after="120" w:line="259" w:lineRule="auto"/>
        <w:jc w:val="both"/>
        <w:rPr>
          <w:rFonts w:ascii="Verdana" w:hAnsi="Verdana" w:eastAsia="SimSun" w:cs="Verdana"/>
          <w:color w:val="000000"/>
          <w:sz w:val="22"/>
          <w:szCs w:val="22"/>
        </w:rPr>
      </w:pPr>
      <w:r>
        <w:drawing>
          <wp:inline distT="0" distB="0" distL="114300" distR="114300">
            <wp:extent cx="5270500" cy="3368675"/>
            <wp:effectExtent l="0" t="0" r="0" b="0"/>
            <wp:docPr id="108"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31"/>
                    <pic:cNvPicPr>
                      <a:picLocks noChangeAspect="1"/>
                    </pic:cNvPicPr>
                  </pic:nvPicPr>
                  <pic:blipFill>
                    <a:blip r:embed="rId112"/>
                    <a:stretch>
                      <a:fillRect/>
                    </a:stretch>
                  </pic:blipFill>
                  <pic:spPr>
                    <a:xfrm>
                      <a:off x="0" y="0"/>
                      <a:ext cx="5270500" cy="3368675"/>
                    </a:xfrm>
                    <a:prstGeom prst="rect">
                      <a:avLst/>
                    </a:prstGeom>
                    <a:noFill/>
                    <a:ln w="9525">
                      <a:noFill/>
                    </a:ln>
                  </pic:spPr>
                </pic:pic>
              </a:graphicData>
            </a:graphic>
          </wp:inline>
        </w:drawing>
      </w:r>
    </w:p>
    <w:p w14:paraId="759FF6EF">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 xml:space="preserve">Số trong trường hợp này có nghĩa là thứ tự kỳ, tức là </w:t>
      </w:r>
      <w:r>
        <w:rPr>
          <w:rStyle w:val="16"/>
          <w:rFonts w:eastAsia="SimSun"/>
          <w:lang w:val="ru-RU"/>
        </w:rPr>
        <w:t>Re</w:t>
      </w:r>
      <w:r>
        <w:rPr>
          <w:rStyle w:val="16"/>
          <w:rFonts w:eastAsia="SimSun"/>
        </w:rPr>
        <w:t xml:space="preserve">corder </w:t>
      </w:r>
      <w:r>
        <w:rPr>
          <w:rStyle w:val="16"/>
          <w:rFonts w:hint="default" w:eastAsia="SimSun"/>
          <w:lang w:val="en-US"/>
        </w:rPr>
        <w:t>có vai trò là “</w:t>
      </w:r>
      <w:r>
        <w:rPr>
          <w:rStyle w:val="16"/>
          <w:rFonts w:eastAsia="SimSun"/>
          <w:lang w:val="ru-RU"/>
        </w:rPr>
        <w:t>Period, 1</w:t>
      </w:r>
      <w:r>
        <w:rPr>
          <w:rStyle w:val="16"/>
          <w:rFonts w:hint="default" w:eastAsia="SimSun"/>
          <w:lang w:val="en-US"/>
        </w:rPr>
        <w:t xml:space="preserve">” đứng đầu, sau đó là trường </w:t>
      </w:r>
      <w:r>
        <w:rPr>
          <w:rStyle w:val="16"/>
          <w:rFonts w:eastAsia="SimSun"/>
          <w:lang w:val="ru-RU"/>
        </w:rPr>
        <w:t>PeriodSecond</w:t>
      </w:r>
      <w:r>
        <w:rPr>
          <w:rStyle w:val="16"/>
          <w:rFonts w:hint="default" w:eastAsia="SimSun"/>
          <w:lang w:val="en-US"/>
        </w:rPr>
        <w:t xml:space="preserve"> này. Hộp kiểm </w:t>
      </w:r>
      <w:r>
        <w:rPr>
          <w:rStyle w:val="16"/>
          <w:rFonts w:eastAsia="SimSun"/>
          <w:lang w:val="ru-RU"/>
        </w:rPr>
        <w:t>"additional"</w:t>
      </w:r>
      <w:r>
        <w:rPr>
          <w:rStyle w:val="16"/>
          <w:rFonts w:hint="default" w:eastAsia="SimSun"/>
          <w:lang w:val="en-US"/>
        </w:rPr>
        <w:t xml:space="preserve"> không đặt dấu, nghĩa là tổng số sẽ được tính theo trường này, ngay cả khi nó không được chọn trong báo cáo. Nếu bây giờ bạn chọn một trường chu kỳ khác ngoài giây, ví dụ: </w:t>
      </w:r>
      <w:r>
        <w:rPr>
          <w:rStyle w:val="16"/>
          <w:rFonts w:eastAsia="SimSun"/>
          <w:lang w:val="ru-RU"/>
        </w:rPr>
        <w:t>PeriodDay</w:t>
      </w:r>
      <w:r>
        <w:rPr>
          <w:rStyle w:val="16"/>
          <w:rFonts w:hint="default" w:eastAsia="SimSun"/>
          <w:lang w:val="en-US"/>
        </w:rPr>
        <w:t xml:space="preserve">, thì nền tảng sẽ đặt dấu hộp kiểm </w:t>
      </w:r>
      <w:r>
        <w:rPr>
          <w:rStyle w:val="16"/>
          <w:rFonts w:eastAsia="SimSun"/>
          <w:lang w:val="ru-RU"/>
        </w:rPr>
        <w:t xml:space="preserve">"Additional" </w:t>
      </w:r>
      <w:r>
        <w:rPr>
          <w:rStyle w:val="16"/>
          <w:rFonts w:hint="default" w:eastAsia="SimSun"/>
          <w:lang w:val="en-US"/>
        </w:rPr>
        <w:t>cho trường này, vì kỳ giây chi tiết hơn đã được dùng để tính toán và không cần sử dụng kỳ ngày khi tính tổng số</w:t>
      </w:r>
      <w:r>
        <w:rPr>
          <w:rStyle w:val="16"/>
          <w:rFonts w:eastAsia="SimSun"/>
          <w:lang w:val="ru-RU"/>
        </w:rPr>
        <w:t>.</w:t>
      </w:r>
    </w:p>
    <w:p w14:paraId="02A5A78C">
      <w:pPr>
        <w:spacing w:before="120" w:after="120" w:line="259" w:lineRule="auto"/>
        <w:jc w:val="both"/>
        <w:rPr>
          <w:rFonts w:ascii="Verdana" w:hAnsi="Verdana" w:eastAsia="SimSun" w:cs="Verdana"/>
          <w:color w:val="000000"/>
          <w:sz w:val="22"/>
          <w:szCs w:val="22"/>
        </w:rPr>
      </w:pPr>
      <w:r>
        <w:drawing>
          <wp:inline distT="0" distB="0" distL="114300" distR="114300">
            <wp:extent cx="5267960" cy="1758315"/>
            <wp:effectExtent l="0" t="0" r="0" b="0"/>
            <wp:docPr id="109"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32"/>
                    <pic:cNvPicPr>
                      <a:picLocks noChangeAspect="1"/>
                    </pic:cNvPicPr>
                  </pic:nvPicPr>
                  <pic:blipFill>
                    <a:blip r:embed="rId113"/>
                    <a:stretch>
                      <a:fillRect/>
                    </a:stretch>
                  </pic:blipFill>
                  <pic:spPr>
                    <a:xfrm>
                      <a:off x="0" y="0"/>
                      <a:ext cx="5267960" cy="1758315"/>
                    </a:xfrm>
                    <a:prstGeom prst="rect">
                      <a:avLst/>
                    </a:prstGeom>
                    <a:noFill/>
                    <a:ln w="9525">
                      <a:noFill/>
                    </a:ln>
                  </pic:spPr>
                </pic:pic>
              </a:graphicData>
            </a:graphic>
          </wp:inline>
        </w:drawing>
      </w:r>
    </w:p>
    <w:p w14:paraId="6328525F">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Tôi xóa trường</w:t>
      </w:r>
      <w:r>
        <w:rPr>
          <w:rStyle w:val="16"/>
          <w:rFonts w:eastAsia="SimSun"/>
          <w:lang w:val="ru-RU"/>
        </w:rPr>
        <w:t xml:space="preserve"> PeriodDay</w:t>
      </w:r>
      <w:r>
        <w:rPr>
          <w:rStyle w:val="16"/>
          <w:rFonts w:hint="default" w:eastAsia="SimSun"/>
          <w:lang w:val="en-US"/>
        </w:rPr>
        <w:t>, vì nó không cần thiết trong báo cáo, tôi cập nhật cấu hình và lập lại báo cáo để kiểm tra độ chính xác của dữ liệu trong tổng số</w:t>
      </w:r>
      <w:r>
        <w:rPr>
          <w:rStyle w:val="16"/>
          <w:rFonts w:eastAsia="SimSun"/>
          <w:lang w:val="ru-RU"/>
        </w:rPr>
        <w:t>.</w:t>
      </w:r>
    </w:p>
    <w:p w14:paraId="62DE8429">
      <w:pPr>
        <w:spacing w:before="120" w:after="120" w:line="259" w:lineRule="auto"/>
        <w:jc w:val="both"/>
        <w:rPr>
          <w:rFonts w:ascii="Verdana" w:hAnsi="Verdana" w:eastAsia="SimSun" w:cs="Verdana"/>
          <w:color w:val="000000"/>
          <w:sz w:val="22"/>
          <w:szCs w:val="22"/>
        </w:rPr>
      </w:pPr>
      <w:r>
        <w:drawing>
          <wp:inline distT="0" distB="0" distL="114300" distR="114300">
            <wp:extent cx="5271770" cy="1605915"/>
            <wp:effectExtent l="0" t="0" r="0" b="0"/>
            <wp:docPr id="11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33"/>
                    <pic:cNvPicPr>
                      <a:picLocks noChangeAspect="1"/>
                    </pic:cNvPicPr>
                  </pic:nvPicPr>
                  <pic:blipFill>
                    <a:blip r:embed="rId114"/>
                    <a:stretch>
                      <a:fillRect/>
                    </a:stretch>
                  </pic:blipFill>
                  <pic:spPr>
                    <a:xfrm>
                      <a:off x="0" y="0"/>
                      <a:ext cx="5271770" cy="1605915"/>
                    </a:xfrm>
                    <a:prstGeom prst="rect">
                      <a:avLst/>
                    </a:prstGeom>
                    <a:noFill/>
                    <a:ln w="9525">
                      <a:noFill/>
                    </a:ln>
                  </pic:spPr>
                </pic:pic>
              </a:graphicData>
            </a:graphic>
          </wp:inline>
        </w:drawing>
      </w:r>
    </w:p>
    <w:p w14:paraId="5A5DC086">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Như bạn thấy, bây giờ tổng số trong các nhóm được tính toán chính xác khi tính đến các kỳ </w:t>
      </w:r>
      <w:r>
        <w:rPr>
          <w:rStyle w:val="16"/>
          <w:rFonts w:hint="default" w:eastAsia="SimSun"/>
          <w:lang w:val="en-US"/>
        </w:rPr>
        <w:t>của bản ghi</w:t>
      </w:r>
      <w:r>
        <w:rPr>
          <w:rStyle w:val="16"/>
          <w:rFonts w:hint="default" w:eastAsia="SimSun"/>
          <w:lang w:val="ru-RU"/>
        </w:rPr>
        <w:t xml:space="preserve">, vì đầu kỳ không có số dư về số lượng và thành tiền của </w:t>
      </w:r>
      <w:r>
        <w:rPr>
          <w:rStyle w:val="16"/>
          <w:rFonts w:hint="default" w:eastAsia="SimSun"/>
          <w:lang w:val="en-US"/>
        </w:rPr>
        <w:t>mặt hàng</w:t>
      </w:r>
      <w:r>
        <w:rPr>
          <w:rStyle w:val="16"/>
          <w:rFonts w:hint="default" w:eastAsia="SimSun"/>
          <w:lang w:val="ru-RU"/>
        </w:rPr>
        <w:t xml:space="preserve"> và </w:t>
      </w:r>
      <w:r>
        <w:rPr>
          <w:rStyle w:val="16"/>
          <w:rFonts w:hint="default" w:ascii="Verdana" w:eastAsia="SimSun"/>
          <w:lang w:val="en-US"/>
        </w:rPr>
        <w:t>đến cuối</w:t>
      </w:r>
      <w:r>
        <w:rPr>
          <w:rStyle w:val="16"/>
          <w:rFonts w:hint="default" w:eastAsia="SimSun"/>
          <w:lang w:val="ru-RU"/>
        </w:rPr>
        <w:t xml:space="preserve"> kỳ, chúng bằng số dư sau </w:t>
      </w:r>
      <w:r>
        <w:rPr>
          <w:rStyle w:val="16"/>
          <w:rFonts w:hint="default" w:eastAsia="SimSun"/>
          <w:lang w:val="en-US"/>
        </w:rPr>
        <w:t>bản ghi</w:t>
      </w:r>
      <w:r>
        <w:rPr>
          <w:rStyle w:val="16"/>
          <w:rFonts w:hint="default" w:eastAsia="SimSun"/>
          <w:lang w:val="ru-RU"/>
        </w:rPr>
        <w:t xml:space="preserve"> cuối cùng</w:t>
      </w:r>
      <w:r>
        <w:rPr>
          <w:rStyle w:val="16"/>
          <w:rFonts w:eastAsia="SimSun"/>
          <w:lang w:val="ru-RU"/>
        </w:rPr>
        <w:t>.</w:t>
      </w:r>
    </w:p>
    <w:p w14:paraId="03BA03D2">
      <w:pPr>
        <w:spacing w:before="120" w:after="120" w:line="259" w:lineRule="auto"/>
        <w:jc w:val="both"/>
        <w:rPr>
          <w:rFonts w:ascii="Verdana" w:hAnsi="Verdana" w:eastAsia="SimSun" w:cs="Verdana"/>
          <w:color w:val="000000"/>
          <w:sz w:val="22"/>
          <w:szCs w:val="22"/>
          <w:lang w:val="ru-RU"/>
        </w:rPr>
      </w:pPr>
      <w:r>
        <w:rPr>
          <w:rFonts w:hint="default" w:ascii="Verdana" w:hAnsi="Verdana" w:eastAsia="Verdana" w:cs="Verdana"/>
          <w:color w:val="2F5496"/>
          <w:sz w:val="24"/>
          <w:szCs w:val="24"/>
          <w:lang w:val="en-US"/>
        </w:rPr>
        <w:t>Thiết kế báo cáo (tiếp theo)</w:t>
      </w:r>
    </w:p>
    <w:p w14:paraId="0E608177">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Bạn có thể nhận thấy rằng tôi có số dư âm </w:t>
      </w:r>
      <w:r>
        <w:rPr>
          <w:rStyle w:val="16"/>
          <w:rFonts w:hint="default" w:ascii="Verdana" w:eastAsia="SimSun"/>
          <w:lang w:val="en-US"/>
        </w:rPr>
        <w:t>đối với một số mặt hàng</w:t>
      </w:r>
      <w:r>
        <w:rPr>
          <w:rStyle w:val="16"/>
          <w:rFonts w:hint="default" w:eastAsia="SimSun"/>
          <w:lang w:val="ru-RU"/>
        </w:rPr>
        <w:t xml:space="preserve">. Hãy sử dụng </w:t>
      </w:r>
      <w:r>
        <w:rPr>
          <w:rStyle w:val="16"/>
          <w:rFonts w:hint="default" w:ascii="Verdana" w:eastAsia="SimSun"/>
          <w:lang w:val="en-US"/>
        </w:rPr>
        <w:t>trang trí quy ước</w:t>
      </w:r>
      <w:r>
        <w:rPr>
          <w:rStyle w:val="16"/>
          <w:rFonts w:hint="default" w:eastAsia="SimSun"/>
          <w:lang w:val="ru-RU"/>
        </w:rPr>
        <w:t xml:space="preserve"> để làm nổi bật các giá trị </w:t>
      </w:r>
      <w:r>
        <w:rPr>
          <w:rStyle w:val="16"/>
          <w:rFonts w:hint="default" w:eastAsia="SimSun"/>
          <w:lang w:val="en-US"/>
        </w:rPr>
        <w:t>này</w:t>
      </w:r>
      <w:r>
        <w:rPr>
          <w:rStyle w:val="16"/>
          <w:rFonts w:hint="default" w:eastAsia="SimSun"/>
          <w:lang w:val="ru-RU"/>
        </w:rPr>
        <w:t xml:space="preserve"> trong báo cáo, </w:t>
      </w:r>
      <w:r>
        <w:rPr>
          <w:rStyle w:val="16"/>
          <w:rFonts w:hint="default" w:eastAsia="SimSun"/>
          <w:lang w:val="en-US"/>
        </w:rPr>
        <w:t xml:space="preserve">sao cho </w:t>
      </w:r>
      <w:r>
        <w:rPr>
          <w:rStyle w:val="16"/>
          <w:rFonts w:hint="default" w:eastAsia="SimSun"/>
          <w:lang w:val="ru-RU"/>
        </w:rPr>
        <w:t>người dùng dễ dàng tìm thấy dữ liệu như vậy trong báo cáo</w:t>
      </w:r>
      <w:r>
        <w:rPr>
          <w:rStyle w:val="16"/>
          <w:rFonts w:eastAsia="SimSun"/>
          <w:lang w:val="ru-RU"/>
        </w:rPr>
        <w:t>.</w:t>
      </w:r>
    </w:p>
    <w:p w14:paraId="15212D8F">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 xml:space="preserve">Tôi thêm một dòng mới vào danh sách </w:t>
      </w:r>
      <w:r>
        <w:rPr>
          <w:rStyle w:val="16"/>
          <w:rFonts w:eastAsia="SimSun"/>
          <w:lang w:val="ru-RU"/>
        </w:rPr>
        <w:t xml:space="preserve">"Conditional </w:t>
      </w:r>
      <w:r>
        <w:rPr>
          <w:rStyle w:val="16"/>
          <w:rFonts w:eastAsia="SimSun"/>
        </w:rPr>
        <w:t>appearance</w:t>
      </w:r>
      <w:r>
        <w:rPr>
          <w:rStyle w:val="16"/>
          <w:rFonts w:eastAsia="SimSun"/>
          <w:lang w:val="ru-RU"/>
        </w:rPr>
        <w:t xml:space="preserve">", </w:t>
      </w:r>
      <w:r>
        <w:rPr>
          <w:rStyle w:val="16"/>
          <w:rFonts w:hint="default" w:eastAsia="SimSun"/>
          <w:lang w:val="en-US"/>
        </w:rPr>
        <w:t xml:space="preserve">trong cột </w:t>
      </w:r>
      <w:r>
        <w:rPr>
          <w:rStyle w:val="16"/>
          <w:rFonts w:eastAsia="SimSun"/>
          <w:lang w:val="ru-RU"/>
        </w:rPr>
        <w:t>Format</w:t>
      </w:r>
      <w:r>
        <w:rPr>
          <w:rStyle w:val="16"/>
          <w:rFonts w:hint="default" w:eastAsia="SimSun"/>
          <w:lang w:val="en-US"/>
        </w:rPr>
        <w:t xml:space="preserve"> tôi đặt màu văn bản là đỏ. Trong danh sách màu sắc có một màu định trước là </w:t>
      </w:r>
      <w:r>
        <w:rPr>
          <w:rStyle w:val="16"/>
          <w:rFonts w:eastAsia="SimSun"/>
          <w:lang w:val="ru-RU"/>
        </w:rPr>
        <w:t>"Negative number":</w:t>
      </w:r>
    </w:p>
    <w:p w14:paraId="12BD43DB">
      <w:pPr>
        <w:spacing w:before="120" w:after="120" w:line="259" w:lineRule="auto"/>
        <w:jc w:val="both"/>
        <w:rPr>
          <w:rFonts w:ascii="Verdana" w:hAnsi="Verdana" w:eastAsia="SimSun" w:cs="Verdana"/>
          <w:color w:val="000000"/>
          <w:sz w:val="22"/>
          <w:szCs w:val="22"/>
          <w:lang w:val="ru-RU"/>
        </w:rPr>
      </w:pPr>
      <w:r>
        <w:drawing>
          <wp:inline distT="0" distB="0" distL="114300" distR="114300">
            <wp:extent cx="5267960" cy="2630805"/>
            <wp:effectExtent l="0" t="0" r="0" b="0"/>
            <wp:docPr id="111"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34"/>
                    <pic:cNvPicPr>
                      <a:picLocks noChangeAspect="1"/>
                    </pic:cNvPicPr>
                  </pic:nvPicPr>
                  <pic:blipFill>
                    <a:blip r:embed="rId115"/>
                    <a:stretch>
                      <a:fillRect/>
                    </a:stretch>
                  </pic:blipFill>
                  <pic:spPr>
                    <a:xfrm>
                      <a:off x="0" y="0"/>
                      <a:ext cx="5267960" cy="2630805"/>
                    </a:xfrm>
                    <a:prstGeom prst="rect">
                      <a:avLst/>
                    </a:prstGeom>
                    <a:noFill/>
                    <a:ln w="9525">
                      <a:noFill/>
                    </a:ln>
                  </pic:spPr>
                </pic:pic>
              </a:graphicData>
            </a:graphic>
          </wp:inline>
        </w:drawing>
      </w:r>
    </w:p>
    <w:p w14:paraId="0389C0AE">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Bước tiếp theo là chỉ định điều kiện mà thiết kế sẽ được áp dụng</w:t>
      </w:r>
      <w:r>
        <w:rPr>
          <w:rStyle w:val="16"/>
          <w:rFonts w:eastAsia="SimSun"/>
          <w:lang w:val="ru-RU"/>
        </w:rPr>
        <w:t xml:space="preserve">. </w:t>
      </w:r>
      <w:r>
        <w:rPr>
          <w:rStyle w:val="16"/>
          <w:rFonts w:hint="default" w:eastAsia="SimSun"/>
          <w:lang w:val="en-US"/>
        </w:rPr>
        <w:t>Nhưng có một chi tiết</w:t>
      </w:r>
      <w:r>
        <w:rPr>
          <w:rStyle w:val="16"/>
          <w:rFonts w:eastAsia="SimSun"/>
          <w:lang w:val="ru-RU"/>
        </w:rPr>
        <w:t xml:space="preserve">: </w:t>
      </w:r>
      <w:r>
        <w:rPr>
          <w:rStyle w:val="16"/>
          <w:rFonts w:hint="default" w:eastAsia="SimSun"/>
          <w:lang w:val="en-US"/>
        </w:rPr>
        <w:t>Tôi không muốn có giá trị âm trong một cột, ví dụ:</w:t>
      </w:r>
      <w:r>
        <w:rPr>
          <w:rStyle w:val="16"/>
          <w:rFonts w:eastAsia="SimSun"/>
          <w:lang w:val="ru-RU"/>
        </w:rPr>
        <w:t xml:space="preserve"> "</w:t>
      </w:r>
      <w:r>
        <w:rPr>
          <w:rStyle w:val="16"/>
          <w:rFonts w:eastAsia="SimSun"/>
        </w:rPr>
        <w:t xml:space="preserve">Expense </w:t>
      </w:r>
      <w:r>
        <w:rPr>
          <w:rStyle w:val="16"/>
          <w:rFonts w:eastAsia="SimSun"/>
          <w:lang w:val="ru-RU"/>
        </w:rPr>
        <w:t xml:space="preserve">Amount", </w:t>
      </w:r>
      <w:r>
        <w:rPr>
          <w:rStyle w:val="16"/>
          <w:rFonts w:ascii="Verdana" w:eastAsia="SimSun"/>
          <w:lang w:val="en-US"/>
        </w:rPr>
        <w:t>để</w:t>
      </w:r>
      <w:r>
        <w:rPr>
          <w:rStyle w:val="16"/>
          <w:rFonts w:hint="default" w:ascii="Verdana" w:eastAsia="SimSun"/>
          <w:lang w:val="en-US"/>
        </w:rPr>
        <w:t xml:space="preserve"> làm nổi bật giá trị trong một cột khác, ví dụ</w:t>
      </w:r>
      <w:r>
        <w:rPr>
          <w:rStyle w:val="16"/>
          <w:rFonts w:hint="default" w:eastAsia="SimSun"/>
          <w:lang w:val="en-US"/>
        </w:rPr>
        <w:t>:</w:t>
      </w:r>
      <w:r>
        <w:rPr>
          <w:rStyle w:val="16"/>
          <w:rFonts w:eastAsia="SimSun"/>
          <w:lang w:val="ru-RU"/>
        </w:rPr>
        <w:t xml:space="preserve"> "Cost </w:t>
      </w:r>
      <w:r>
        <w:rPr>
          <w:rStyle w:val="16"/>
          <w:rFonts w:eastAsia="SimSun"/>
        </w:rPr>
        <w:t xml:space="preserve">opening </w:t>
      </w:r>
      <w:r>
        <w:rPr>
          <w:rStyle w:val="16"/>
          <w:rFonts w:eastAsia="SimSun"/>
          <w:lang w:val="ru-RU"/>
        </w:rPr>
        <w:t xml:space="preserve">balance". </w:t>
      </w:r>
      <w:r>
        <w:rPr>
          <w:rStyle w:val="16"/>
          <w:rFonts w:ascii="Verdana" w:eastAsia="SimSun"/>
          <w:lang w:val="en-US"/>
        </w:rPr>
        <w:t>Đ</w:t>
      </w:r>
      <w:r>
        <w:rPr>
          <w:rStyle w:val="16"/>
          <w:rFonts w:hint="default" w:ascii="Verdana" w:eastAsia="SimSun"/>
          <w:lang w:val="en-US"/>
        </w:rPr>
        <w:t xml:space="preserve">iều này có nghĩa là trong dòng này tôi chỉ có thể sử dụng một cột, ví dụ: trong điều kiện chỉ định </w:t>
      </w:r>
      <w:r>
        <w:rPr>
          <w:rStyle w:val="16"/>
          <w:rFonts w:eastAsia="SimSun"/>
          <w:lang w:val="ru-RU"/>
        </w:rPr>
        <w:t>"</w:t>
      </w:r>
      <w:r>
        <w:rPr>
          <w:rStyle w:val="16"/>
          <w:rFonts w:eastAsia="SimSun"/>
        </w:rPr>
        <w:t>Opening</w:t>
      </w:r>
      <w:r>
        <w:rPr>
          <w:rStyle w:val="16"/>
          <w:rFonts w:eastAsia="SimSun"/>
          <w:lang w:val="ru-RU"/>
        </w:rPr>
        <w:t xml:space="preserve">Balance.Quantity Less than 0" </w:t>
      </w:r>
      <w:r>
        <w:rPr>
          <w:rStyle w:val="16"/>
          <w:rFonts w:hint="default" w:eastAsia="SimSun"/>
          <w:lang w:val="en-US"/>
        </w:rPr>
        <w:t>và trong trường</w:t>
      </w:r>
      <w:r>
        <w:rPr>
          <w:rStyle w:val="16"/>
          <w:rFonts w:eastAsia="SimSun"/>
          <w:lang w:val="ru-RU"/>
        </w:rPr>
        <w:t xml:space="preserve"> "Formatt</w:t>
      </w:r>
      <w:r>
        <w:rPr>
          <w:rStyle w:val="16"/>
          <w:rFonts w:eastAsia="SimSun"/>
        </w:rPr>
        <w:t>ed</w:t>
      </w:r>
      <w:r>
        <w:rPr>
          <w:rStyle w:val="16"/>
          <w:rFonts w:eastAsia="SimSun"/>
          <w:lang w:val="ru-RU"/>
        </w:rPr>
        <w:t xml:space="preserve"> </w:t>
      </w:r>
      <w:r>
        <w:rPr>
          <w:rStyle w:val="16"/>
          <w:rFonts w:eastAsia="SimSun"/>
        </w:rPr>
        <w:t>f</w:t>
      </w:r>
      <w:r>
        <w:rPr>
          <w:rStyle w:val="16"/>
          <w:rFonts w:eastAsia="SimSun"/>
          <w:lang w:val="ru-RU"/>
        </w:rPr>
        <w:t xml:space="preserve">ields" </w:t>
      </w:r>
      <w:r>
        <w:rPr>
          <w:rStyle w:val="16"/>
          <w:rFonts w:hint="default" w:eastAsia="SimSun"/>
          <w:lang w:val="en-US"/>
        </w:rPr>
        <w:t>chỉ định trường</w:t>
      </w:r>
      <w:r>
        <w:rPr>
          <w:rStyle w:val="16"/>
          <w:rFonts w:eastAsia="SimSun"/>
          <w:lang w:val="ru-RU"/>
        </w:rPr>
        <w:t xml:space="preserve"> "</w:t>
      </w:r>
      <w:r>
        <w:rPr>
          <w:rStyle w:val="16"/>
          <w:rFonts w:eastAsia="SimSun"/>
        </w:rPr>
        <w:t>Opening</w:t>
      </w:r>
      <w:r>
        <w:rPr>
          <w:rStyle w:val="16"/>
          <w:rFonts w:eastAsia="SimSun"/>
          <w:lang w:val="ru-RU"/>
        </w:rPr>
        <w:t>Balance.Quantity".</w:t>
      </w:r>
    </w:p>
    <w:p w14:paraId="4372D3E1">
      <w:pPr>
        <w:spacing w:before="120" w:after="120" w:line="259" w:lineRule="auto"/>
        <w:jc w:val="both"/>
        <w:rPr>
          <w:rFonts w:ascii="Verdana" w:hAnsi="Verdana" w:eastAsia="SimSun" w:cs="Verdana"/>
          <w:color w:val="000000"/>
          <w:sz w:val="22"/>
          <w:szCs w:val="22"/>
        </w:rPr>
      </w:pPr>
      <w:r>
        <w:drawing>
          <wp:inline distT="0" distB="0" distL="114300" distR="114300">
            <wp:extent cx="5269230" cy="1630680"/>
            <wp:effectExtent l="0" t="0" r="0" b="0"/>
            <wp:docPr id="112"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35"/>
                    <pic:cNvPicPr>
                      <a:picLocks noChangeAspect="1"/>
                    </pic:cNvPicPr>
                  </pic:nvPicPr>
                  <pic:blipFill>
                    <a:blip r:embed="rId116"/>
                    <a:stretch>
                      <a:fillRect/>
                    </a:stretch>
                  </pic:blipFill>
                  <pic:spPr>
                    <a:xfrm>
                      <a:off x="0" y="0"/>
                      <a:ext cx="5269230" cy="1630680"/>
                    </a:xfrm>
                    <a:prstGeom prst="rect">
                      <a:avLst/>
                    </a:prstGeom>
                    <a:noFill/>
                    <a:ln w="9525">
                      <a:noFill/>
                    </a:ln>
                  </pic:spPr>
                </pic:pic>
              </a:graphicData>
            </a:graphic>
          </wp:inline>
        </w:drawing>
      </w:r>
    </w:p>
    <w:p w14:paraId="16496634">
      <w:pPr>
        <w:spacing w:before="120" w:after="120" w:line="259" w:lineRule="auto"/>
        <w:jc w:val="both"/>
        <w:rPr>
          <w:rFonts w:ascii="Verdana" w:hAnsi="Verdana" w:eastAsia="SimSun" w:cs="Verdana"/>
          <w:color w:val="000000"/>
          <w:sz w:val="22"/>
          <w:szCs w:val="22"/>
        </w:rPr>
      </w:pPr>
      <w:r>
        <w:drawing>
          <wp:inline distT="0" distB="0" distL="114300" distR="114300">
            <wp:extent cx="5270500" cy="1638935"/>
            <wp:effectExtent l="0" t="0" r="0" b="0"/>
            <wp:docPr id="113"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36"/>
                    <pic:cNvPicPr>
                      <a:picLocks noChangeAspect="1"/>
                    </pic:cNvPicPr>
                  </pic:nvPicPr>
                  <pic:blipFill>
                    <a:blip r:embed="rId117"/>
                    <a:stretch>
                      <a:fillRect/>
                    </a:stretch>
                  </pic:blipFill>
                  <pic:spPr>
                    <a:xfrm>
                      <a:off x="0" y="0"/>
                      <a:ext cx="5270500" cy="1638935"/>
                    </a:xfrm>
                    <a:prstGeom prst="rect">
                      <a:avLst/>
                    </a:prstGeom>
                    <a:noFill/>
                    <a:ln w="9525">
                      <a:noFill/>
                    </a:ln>
                  </pic:spPr>
                </pic:pic>
              </a:graphicData>
            </a:graphic>
          </wp:inline>
        </w:drawing>
      </w:r>
    </w:p>
    <w:p w14:paraId="0674AD7A">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Nhưng sau đó tôi sẽ phải tạo các dòng riêng cho từng trường định dạng khác, </w:t>
      </w:r>
      <w:r>
        <w:rPr>
          <w:rStyle w:val="16"/>
          <w:rFonts w:hint="default" w:eastAsia="SimSun"/>
          <w:lang w:val="en-US"/>
        </w:rPr>
        <w:t xml:space="preserve">nghĩa </w:t>
      </w:r>
      <w:r>
        <w:rPr>
          <w:rStyle w:val="16"/>
          <w:rFonts w:hint="default" w:eastAsia="SimSun"/>
          <w:lang w:val="ru-RU"/>
        </w:rPr>
        <w:t xml:space="preserve">là </w:t>
      </w:r>
      <w:r>
        <w:rPr>
          <w:rStyle w:val="16"/>
          <w:rFonts w:hint="default" w:eastAsia="SimSun"/>
          <w:lang w:val="en-US"/>
        </w:rPr>
        <w:t xml:space="preserve">có </w:t>
      </w:r>
      <w:r>
        <w:rPr>
          <w:rStyle w:val="16"/>
          <w:rFonts w:hint="default" w:eastAsia="SimSun"/>
          <w:lang w:val="ru-RU"/>
        </w:rPr>
        <w:t xml:space="preserve">tổng cộng 8 dòng </w:t>
      </w:r>
      <w:r>
        <w:rPr>
          <w:rStyle w:val="16"/>
          <w:rFonts w:hint="default" w:eastAsia="SimSun"/>
          <w:lang w:val="en-US"/>
        </w:rPr>
        <w:t>trang trí quy ước (conditional appearance)</w:t>
      </w:r>
      <w:r>
        <w:rPr>
          <w:rStyle w:val="16"/>
          <w:rFonts w:hint="default" w:eastAsia="SimSun"/>
          <w:lang w:val="ru-RU"/>
        </w:rPr>
        <w:t xml:space="preserve">. Có vẻ không </w:t>
      </w:r>
      <w:r>
        <w:rPr>
          <w:rStyle w:val="16"/>
          <w:rFonts w:hint="default" w:eastAsia="SimSun"/>
          <w:lang w:val="en-US"/>
        </w:rPr>
        <w:t xml:space="preserve">thuận </w:t>
      </w:r>
      <w:r>
        <w:rPr>
          <w:rStyle w:val="16"/>
          <w:rFonts w:hint="default" w:eastAsia="SimSun"/>
          <w:lang w:val="ru-RU"/>
        </w:rPr>
        <w:t xml:space="preserve">tiện lắm, </w:t>
      </w:r>
      <w:r>
        <w:rPr>
          <w:rStyle w:val="16"/>
          <w:rFonts w:hint="default" w:ascii="Verdana" w:eastAsia="SimSun"/>
          <w:lang w:val="en-US"/>
        </w:rPr>
        <w:t xml:space="preserve">đúng </w:t>
      </w:r>
      <w:r>
        <w:rPr>
          <w:rStyle w:val="16"/>
          <w:rFonts w:hint="default" w:eastAsia="SimSun"/>
          <w:lang w:val="ru-RU"/>
        </w:rPr>
        <w:t>không?</w:t>
      </w:r>
    </w:p>
    <w:p w14:paraId="3C4B1D6B">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Để dễ dàng làm việc với thiết kế như vậy, cửa sổ</w:t>
      </w:r>
      <w:r>
        <w:rPr>
          <w:rStyle w:val="16"/>
          <w:rFonts w:eastAsia="SimSun"/>
          <w:lang w:val="ru-RU"/>
        </w:rPr>
        <w:t xml:space="preserve"> Format </w:t>
      </w:r>
      <w:r>
        <w:rPr>
          <w:rStyle w:val="16"/>
          <w:rFonts w:hint="default" w:eastAsia="SimSun"/>
          <w:lang w:val="ru-RU"/>
        </w:rPr>
        <w:t>chứa định dạng phụ</w:t>
      </w:r>
      <w:r>
        <w:rPr>
          <w:rStyle w:val="16"/>
          <w:rFonts w:eastAsia="SimSun"/>
          <w:lang w:val="ru-RU"/>
        </w:rPr>
        <w:t xml:space="preserve"> </w:t>
      </w:r>
      <w:r>
        <w:rPr>
          <w:rStyle w:val="16"/>
          <w:rFonts w:hint="default" w:eastAsia="SimSun"/>
          <w:lang w:val="en-US"/>
        </w:rPr>
        <w:t>(</w:t>
      </w:r>
      <w:r>
        <w:rPr>
          <w:rStyle w:val="16"/>
          <w:rFonts w:eastAsia="SimSun"/>
          <w:lang w:val="ru-RU"/>
        </w:rPr>
        <w:t>auxiliary formatting</w:t>
      </w:r>
      <w:r>
        <w:rPr>
          <w:rStyle w:val="16"/>
          <w:rFonts w:hint="default" w:eastAsia="SimSun"/>
          <w:lang w:val="en-US"/>
        </w:rPr>
        <w:t>)</w:t>
      </w:r>
      <w:r>
        <w:rPr>
          <w:rStyle w:val="16"/>
          <w:rFonts w:eastAsia="SimSun"/>
          <w:lang w:val="ru-RU"/>
        </w:rPr>
        <w:t xml:space="preserve">, </w:t>
      </w:r>
      <w:r>
        <w:rPr>
          <w:rStyle w:val="16"/>
          <w:rFonts w:hint="default" w:eastAsia="SimSun"/>
          <w:lang w:val="en-US"/>
        </w:rPr>
        <w:t>chẳng hạn như:</w:t>
      </w:r>
      <w:r>
        <w:rPr>
          <w:rStyle w:val="16"/>
          <w:rFonts w:eastAsia="SimSun"/>
          <w:lang w:val="ru-RU"/>
        </w:rPr>
        <w:t xml:space="preserve"> "</w:t>
      </w:r>
      <w:r>
        <w:rPr>
          <w:rStyle w:val="16"/>
          <w:rFonts w:eastAsia="SimSun"/>
        </w:rPr>
        <w:t xml:space="preserve">Mark </w:t>
      </w:r>
      <w:r>
        <w:rPr>
          <w:rStyle w:val="16"/>
          <w:rFonts w:eastAsia="SimSun"/>
          <w:lang w:val="ru-RU"/>
        </w:rPr>
        <w:t>negative</w:t>
      </w:r>
      <w:r>
        <w:rPr>
          <w:rStyle w:val="16"/>
          <w:rFonts w:eastAsia="SimSun"/>
        </w:rPr>
        <w:t>s</w:t>
      </w:r>
      <w:r>
        <w:rPr>
          <w:rStyle w:val="16"/>
          <w:rFonts w:eastAsia="SimSun"/>
          <w:lang w:val="ru-RU"/>
        </w:rPr>
        <w:t xml:space="preserve">", </w:t>
      </w:r>
      <w:r>
        <w:rPr>
          <w:rStyle w:val="16"/>
          <w:rFonts w:hint="default" w:eastAsia="SimSun"/>
          <w:lang w:val="ru-RU"/>
        </w:rPr>
        <w:t>cho phép đánh dấu các giá trị âm bằng văn bản màu đỏ mà không cần tạo điều kiện, chỉ cần chỉ định các trường</w:t>
      </w:r>
      <w:r>
        <w:rPr>
          <w:rStyle w:val="16"/>
          <w:rFonts w:hint="default" w:eastAsia="SimSun"/>
          <w:lang w:val="en-US"/>
        </w:rPr>
        <w:t xml:space="preserve">, còn </w:t>
      </w:r>
      <w:r>
        <w:rPr>
          <w:rStyle w:val="16"/>
          <w:rFonts w:hint="default" w:eastAsia="SimSun"/>
          <w:lang w:val="ru-RU"/>
        </w:rPr>
        <w:t>điều kiện cho giá trị âm sẽ được nền tảng tự động kiểm tra</w:t>
      </w:r>
      <w:r>
        <w:rPr>
          <w:rStyle w:val="16"/>
          <w:rFonts w:eastAsia="SimSun"/>
          <w:lang w:val="ru-RU"/>
        </w:rPr>
        <w:t>:</w:t>
      </w:r>
    </w:p>
    <w:p w14:paraId="116BD855">
      <w:pPr>
        <w:spacing w:before="120" w:after="120" w:line="259" w:lineRule="auto"/>
        <w:jc w:val="both"/>
        <w:rPr>
          <w:rFonts w:ascii="Verdana" w:hAnsi="Verdana" w:eastAsia="SimSun" w:cs="Verdana"/>
          <w:color w:val="000000"/>
          <w:sz w:val="22"/>
          <w:szCs w:val="22"/>
        </w:rPr>
      </w:pPr>
      <w:r>
        <w:drawing>
          <wp:inline distT="0" distB="0" distL="114300" distR="114300">
            <wp:extent cx="5271135" cy="3002280"/>
            <wp:effectExtent l="0" t="0" r="0" b="0"/>
            <wp:docPr id="114"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37"/>
                    <pic:cNvPicPr>
                      <a:picLocks noChangeAspect="1"/>
                    </pic:cNvPicPr>
                  </pic:nvPicPr>
                  <pic:blipFill>
                    <a:blip r:embed="rId118"/>
                    <a:stretch>
                      <a:fillRect/>
                    </a:stretch>
                  </pic:blipFill>
                  <pic:spPr>
                    <a:xfrm>
                      <a:off x="0" y="0"/>
                      <a:ext cx="5271135" cy="3002280"/>
                    </a:xfrm>
                    <a:prstGeom prst="rect">
                      <a:avLst/>
                    </a:prstGeom>
                    <a:noFill/>
                    <a:ln w="9525">
                      <a:noFill/>
                    </a:ln>
                  </pic:spPr>
                </pic:pic>
              </a:graphicData>
            </a:graphic>
          </wp:inline>
        </w:drawing>
      </w:r>
    </w:p>
    <w:p w14:paraId="79F7EB43">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Do đó, một dòng </w:t>
      </w:r>
      <w:r>
        <w:rPr>
          <w:rStyle w:val="16"/>
          <w:rFonts w:hint="default" w:eastAsia="SimSun"/>
          <w:lang w:val="en-US"/>
        </w:rPr>
        <w:t xml:space="preserve">trang trí quy ước </w:t>
      </w:r>
      <w:r>
        <w:rPr>
          <w:rStyle w:val="16"/>
          <w:rFonts w:hint="default" w:eastAsia="SimSun"/>
          <w:lang w:val="ru-RU"/>
        </w:rPr>
        <w:t>là đủ, nếu cần, bạn có thể chỉ định vùng sử dụng định dạng, ví dụ</w:t>
      </w:r>
      <w:r>
        <w:rPr>
          <w:rStyle w:val="16"/>
          <w:rFonts w:hint="default" w:eastAsia="SimSun"/>
          <w:lang w:val="en-US"/>
        </w:rPr>
        <w:t>:</w:t>
      </w:r>
      <w:r>
        <w:rPr>
          <w:rStyle w:val="16"/>
          <w:rFonts w:hint="default" w:eastAsia="SimSun"/>
          <w:lang w:val="ru-RU"/>
        </w:rPr>
        <w:t xml:space="preserve"> vô hiệu hóa dấu âm trong tổng số </w:t>
      </w:r>
      <w:r>
        <w:rPr>
          <w:rStyle w:val="16"/>
          <w:rFonts w:hint="default" w:eastAsia="SimSun"/>
          <w:lang w:val="en-US"/>
        </w:rPr>
        <w:t xml:space="preserve">của </w:t>
      </w:r>
      <w:r>
        <w:rPr>
          <w:rStyle w:val="16"/>
          <w:rFonts w:hint="default" w:eastAsia="SimSun"/>
          <w:lang w:val="ru-RU"/>
        </w:rPr>
        <w:t>nhóm. Tôi sẽ không thay đổi vùng sử dụng và sẽ để định dạng cho tất cả các vùng cho các trường đã chọn</w:t>
      </w:r>
      <w:r>
        <w:rPr>
          <w:rStyle w:val="16"/>
          <w:rFonts w:eastAsia="SimSun"/>
          <w:lang w:val="ru-RU"/>
        </w:rPr>
        <w:t>:</w:t>
      </w:r>
    </w:p>
    <w:p w14:paraId="64785146">
      <w:pPr>
        <w:spacing w:before="120" w:after="120" w:line="259" w:lineRule="auto"/>
        <w:jc w:val="both"/>
        <w:rPr>
          <w:rFonts w:ascii="Verdana" w:hAnsi="Verdana" w:eastAsia="SimSun" w:cs="Verdana"/>
          <w:color w:val="000000"/>
          <w:sz w:val="22"/>
          <w:szCs w:val="22"/>
        </w:rPr>
      </w:pPr>
      <w:r>
        <w:drawing>
          <wp:inline distT="0" distB="0" distL="114300" distR="114300">
            <wp:extent cx="5273040" cy="2051685"/>
            <wp:effectExtent l="0" t="0" r="0" b="0"/>
            <wp:docPr id="115"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38"/>
                    <pic:cNvPicPr>
                      <a:picLocks noChangeAspect="1"/>
                    </pic:cNvPicPr>
                  </pic:nvPicPr>
                  <pic:blipFill>
                    <a:blip r:embed="rId119"/>
                    <a:stretch>
                      <a:fillRect/>
                    </a:stretch>
                  </pic:blipFill>
                  <pic:spPr>
                    <a:xfrm>
                      <a:off x="0" y="0"/>
                      <a:ext cx="5273040" cy="2051685"/>
                    </a:xfrm>
                    <a:prstGeom prst="rect">
                      <a:avLst/>
                    </a:prstGeom>
                    <a:noFill/>
                    <a:ln w="9525">
                      <a:noFill/>
                    </a:ln>
                  </pic:spPr>
                </pic:pic>
              </a:graphicData>
            </a:graphic>
          </wp:inline>
        </w:drawing>
      </w:r>
    </w:p>
    <w:p w14:paraId="776FD019">
      <w:pPr>
        <w:spacing w:before="120" w:after="120" w:line="259" w:lineRule="auto"/>
        <w:jc w:val="both"/>
        <w:rPr>
          <w:rFonts w:ascii="Verdana" w:hAnsi="Verdana" w:eastAsia="SimSun" w:cs="Verdana"/>
          <w:color w:val="000000"/>
          <w:sz w:val="22"/>
          <w:szCs w:val="22"/>
        </w:rPr>
      </w:pPr>
      <w:r>
        <w:drawing>
          <wp:inline distT="0" distB="0" distL="114300" distR="114300">
            <wp:extent cx="5269865" cy="680085"/>
            <wp:effectExtent l="0" t="0" r="0" b="0"/>
            <wp:docPr id="116"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39"/>
                    <pic:cNvPicPr>
                      <a:picLocks noChangeAspect="1"/>
                    </pic:cNvPicPr>
                  </pic:nvPicPr>
                  <pic:blipFill>
                    <a:blip r:embed="rId120"/>
                    <a:stretch>
                      <a:fillRect/>
                    </a:stretch>
                  </pic:blipFill>
                  <pic:spPr>
                    <a:xfrm>
                      <a:off x="0" y="0"/>
                      <a:ext cx="5269865" cy="680085"/>
                    </a:xfrm>
                    <a:prstGeom prst="rect">
                      <a:avLst/>
                    </a:prstGeom>
                    <a:noFill/>
                    <a:ln w="9525">
                      <a:noFill/>
                    </a:ln>
                  </pic:spPr>
                </pic:pic>
              </a:graphicData>
            </a:graphic>
          </wp:inline>
        </w:drawing>
      </w:r>
    </w:p>
    <w:p w14:paraId="310D608A">
      <w:pPr>
        <w:spacing w:before="120" w:after="120" w:line="259" w:lineRule="auto"/>
        <w:ind w:firstLine="720"/>
        <w:jc w:val="both"/>
        <w:rPr>
          <w:rFonts w:hint="default" w:ascii="Verdana" w:hAnsi="Verdana" w:eastAsia="SimSun" w:cs="Verdana"/>
          <w:color w:val="000000"/>
          <w:sz w:val="22"/>
          <w:szCs w:val="22"/>
          <w:lang w:val="en-US"/>
        </w:rPr>
      </w:pPr>
      <w:r>
        <w:rPr>
          <w:rStyle w:val="16"/>
          <w:rFonts w:hint="default" w:eastAsia="SimSun"/>
          <w:lang w:val="ru-RU"/>
        </w:rPr>
        <w:t xml:space="preserve">Tôi cập nhật cấu hình và kiểm tra kết quả, tôi thấy mọi thứ </w:t>
      </w:r>
      <w:r>
        <w:rPr>
          <w:rStyle w:val="16"/>
          <w:rFonts w:hint="default" w:ascii="Verdana" w:eastAsia="SimSun"/>
          <w:lang w:val="en-US"/>
        </w:rPr>
        <w:t xml:space="preserve">đều </w:t>
      </w:r>
      <w:r>
        <w:rPr>
          <w:rStyle w:val="16"/>
          <w:rFonts w:hint="default" w:eastAsia="SimSun"/>
          <w:lang w:val="ru-RU"/>
        </w:rPr>
        <w:t xml:space="preserve">hoạt động như </w:t>
      </w:r>
      <w:r>
        <w:rPr>
          <w:rStyle w:val="16"/>
          <w:rFonts w:hint="default" w:eastAsia="SimSun"/>
          <w:lang w:val="en-US"/>
        </w:rPr>
        <w:t>dự kiến.</w:t>
      </w:r>
    </w:p>
    <w:p w14:paraId="52172EEB">
      <w:pPr>
        <w:spacing w:before="120" w:after="120" w:line="259" w:lineRule="auto"/>
        <w:jc w:val="both"/>
        <w:rPr>
          <w:rFonts w:ascii="Verdana" w:hAnsi="Verdana" w:eastAsia="SimSun" w:cs="Verdana"/>
          <w:color w:val="000000"/>
          <w:sz w:val="22"/>
          <w:szCs w:val="22"/>
        </w:rPr>
      </w:pPr>
      <w:r>
        <w:drawing>
          <wp:inline distT="0" distB="0" distL="114300" distR="114300">
            <wp:extent cx="5267325" cy="2195830"/>
            <wp:effectExtent l="0" t="0" r="0" b="0"/>
            <wp:docPr id="117"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40"/>
                    <pic:cNvPicPr>
                      <a:picLocks noChangeAspect="1"/>
                    </pic:cNvPicPr>
                  </pic:nvPicPr>
                  <pic:blipFill>
                    <a:blip r:embed="rId121"/>
                    <a:stretch>
                      <a:fillRect/>
                    </a:stretch>
                  </pic:blipFill>
                  <pic:spPr>
                    <a:xfrm>
                      <a:off x="0" y="0"/>
                      <a:ext cx="5267325" cy="2195830"/>
                    </a:xfrm>
                    <a:prstGeom prst="rect">
                      <a:avLst/>
                    </a:prstGeom>
                    <a:noFill/>
                    <a:ln w="9525">
                      <a:noFill/>
                    </a:ln>
                  </pic:spPr>
                </pic:pic>
              </a:graphicData>
            </a:graphic>
          </wp:inline>
        </w:drawing>
      </w:r>
    </w:p>
    <w:p w14:paraId="42261216">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 xml:space="preserve">Nhưng nếu người dùng muốn làm nổi bật số dư âm thì chỉ cần đánh dấu số dư âm trong nhóm </w:t>
      </w:r>
      <w:r>
        <w:rPr>
          <w:rStyle w:val="16"/>
          <w:rFonts w:eastAsia="SimSun"/>
          <w:lang w:val="ru-RU"/>
        </w:rPr>
        <w:t xml:space="preserve">Recorder </w:t>
      </w:r>
      <w:r>
        <w:rPr>
          <w:rStyle w:val="16"/>
          <w:rFonts w:hint="default" w:eastAsia="SimSun"/>
          <w:lang w:val="en-US"/>
        </w:rPr>
        <w:t xml:space="preserve">và </w:t>
      </w:r>
      <w:r>
        <w:rPr>
          <w:rStyle w:val="16"/>
          <w:rFonts w:eastAsia="SimSun"/>
          <w:lang w:val="ru-RU"/>
        </w:rPr>
        <w:t>Product</w:t>
      </w:r>
      <w:r>
        <w:rPr>
          <w:rStyle w:val="16"/>
          <w:rFonts w:hint="default" w:eastAsia="SimSun"/>
          <w:lang w:val="en-US"/>
        </w:rPr>
        <w:t xml:space="preserve">, và không cần sử dụng trang trí quy ước trong nhóm </w:t>
      </w:r>
      <w:r>
        <w:rPr>
          <w:rStyle w:val="16"/>
          <w:rFonts w:eastAsia="SimSun"/>
          <w:lang w:val="ru-RU"/>
        </w:rPr>
        <w:t>Warehouse</w:t>
      </w:r>
      <w:r>
        <w:rPr>
          <w:rStyle w:val="16"/>
          <w:rFonts w:hint="default" w:eastAsia="SimSun"/>
          <w:lang w:val="en-US"/>
        </w:rPr>
        <w:t>, thì làm thế nào</w:t>
      </w:r>
      <w:r>
        <w:rPr>
          <w:rStyle w:val="16"/>
          <w:rFonts w:eastAsia="SimSun"/>
          <w:lang w:val="ru-RU"/>
        </w:rPr>
        <w:t xml:space="preserve">? </w:t>
      </w:r>
      <w:r>
        <w:rPr>
          <w:rStyle w:val="16"/>
          <w:rFonts w:hint="default" w:eastAsia="SimSun"/>
          <w:lang w:val="ru-RU"/>
        </w:rPr>
        <w:t xml:space="preserve">Trong trường hợp này, chúng ta có thể sử dụng </w:t>
      </w:r>
      <w:r>
        <w:rPr>
          <w:rStyle w:val="16"/>
          <w:rFonts w:hint="default" w:eastAsia="SimSun"/>
          <w:lang w:val="en-US"/>
        </w:rPr>
        <w:t xml:space="preserve">tùy chỉnh </w:t>
      </w:r>
      <w:r>
        <w:rPr>
          <w:rStyle w:val="16"/>
          <w:rFonts w:hint="default" w:eastAsia="SimSun"/>
          <w:lang w:val="ru-RU"/>
        </w:rPr>
        <w:t xml:space="preserve">của từng </w:t>
      </w:r>
      <w:r>
        <w:rPr>
          <w:rStyle w:val="16"/>
          <w:rFonts w:hint="default" w:eastAsia="SimSun"/>
          <w:lang w:val="en-US"/>
        </w:rPr>
        <w:t xml:space="preserve">gom </w:t>
      </w:r>
      <w:r>
        <w:rPr>
          <w:rStyle w:val="16"/>
          <w:rFonts w:hint="default" w:eastAsia="SimSun"/>
          <w:lang w:val="ru-RU"/>
        </w:rPr>
        <w:t xml:space="preserve">nhóm riêng thay vì </w:t>
      </w:r>
      <w:r>
        <w:rPr>
          <w:rStyle w:val="16"/>
          <w:rFonts w:hint="default" w:eastAsia="SimSun"/>
          <w:lang w:val="en-US"/>
        </w:rPr>
        <w:t>tùy chỉnh của toàn bộ</w:t>
      </w:r>
      <w:r>
        <w:rPr>
          <w:rStyle w:val="16"/>
          <w:rFonts w:hint="default" w:eastAsia="SimSun"/>
          <w:lang w:val="ru-RU"/>
        </w:rPr>
        <w:t xml:space="preserve"> báo cáo. </w:t>
      </w:r>
      <w:r>
        <w:rPr>
          <w:rStyle w:val="16"/>
          <w:rFonts w:hint="default" w:eastAsia="SimSun"/>
          <w:lang w:val="en-US"/>
        </w:rPr>
        <w:t>Do đó</w:t>
      </w:r>
      <w:r>
        <w:rPr>
          <w:rStyle w:val="16"/>
          <w:rFonts w:hint="default" w:eastAsia="SimSun"/>
          <w:lang w:val="ru-RU"/>
        </w:rPr>
        <w:t xml:space="preserve">, </w:t>
      </w:r>
      <w:r>
        <w:rPr>
          <w:rStyle w:val="16"/>
          <w:rFonts w:hint="default" w:eastAsia="SimSun"/>
          <w:lang w:val="en-US"/>
        </w:rPr>
        <w:t xml:space="preserve">chúng ta </w:t>
      </w:r>
      <w:r>
        <w:rPr>
          <w:rStyle w:val="16"/>
          <w:rFonts w:hint="default" w:eastAsia="SimSun"/>
          <w:lang w:val="ru-RU"/>
        </w:rPr>
        <w:t xml:space="preserve">chọn nhóm </w:t>
      </w:r>
      <w:r>
        <w:rPr>
          <w:rStyle w:val="16"/>
          <w:rFonts w:hint="default" w:eastAsia="SimSun"/>
          <w:lang w:val="en-US"/>
        </w:rPr>
        <w:t>cần thiết</w:t>
      </w:r>
      <w:r>
        <w:rPr>
          <w:rStyle w:val="16"/>
          <w:rFonts w:hint="default" w:eastAsia="SimSun"/>
          <w:lang w:val="ru-RU"/>
        </w:rPr>
        <w:t xml:space="preserve"> trong danh sách cấu trúc báo cáo và </w:t>
      </w:r>
      <w:r>
        <w:rPr>
          <w:rStyle w:val="16"/>
          <w:rFonts w:hint="default" w:eastAsia="SimSun"/>
          <w:lang w:val="en-US"/>
        </w:rPr>
        <w:t xml:space="preserve">chuyển </w:t>
      </w:r>
      <w:r>
        <w:rPr>
          <w:rStyle w:val="16"/>
          <w:rFonts w:hint="default" w:eastAsia="SimSun"/>
          <w:lang w:val="ru-RU"/>
        </w:rPr>
        <w:t xml:space="preserve">đến </w:t>
      </w:r>
      <w:r>
        <w:rPr>
          <w:rStyle w:val="16"/>
          <w:rFonts w:hint="default" w:eastAsia="SimSun"/>
          <w:lang w:val="en-US"/>
        </w:rPr>
        <w:t>tùy chỉnh</w:t>
      </w:r>
      <w:r>
        <w:rPr>
          <w:rStyle w:val="16"/>
          <w:rFonts w:hint="default" w:eastAsia="SimSun"/>
          <w:lang w:val="ru-RU"/>
        </w:rPr>
        <w:t xml:space="preserve"> riêng của nhóm đó</w:t>
      </w:r>
      <w:r>
        <w:rPr>
          <w:rStyle w:val="16"/>
          <w:rFonts w:eastAsia="SimSun"/>
          <w:lang w:val="ru-RU"/>
        </w:rPr>
        <w:t>.</w:t>
      </w:r>
    </w:p>
    <w:p w14:paraId="76D9EC3F">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Tùy chỉnh báo cáo</w:t>
      </w:r>
      <w:r>
        <w:rPr>
          <w:rStyle w:val="16"/>
          <w:rFonts w:eastAsia="SimSun"/>
          <w:lang w:val="ru-RU"/>
        </w:rPr>
        <w:t>:</w:t>
      </w:r>
    </w:p>
    <w:p w14:paraId="52916BF1">
      <w:pPr>
        <w:spacing w:before="120" w:after="120" w:line="259" w:lineRule="auto"/>
        <w:jc w:val="both"/>
        <w:rPr>
          <w:rFonts w:ascii="Verdana" w:hAnsi="Verdana" w:eastAsia="SimSun" w:cs="Verdana"/>
          <w:color w:val="000000"/>
          <w:sz w:val="22"/>
          <w:szCs w:val="22"/>
          <w:lang w:val="ru-RU"/>
        </w:rPr>
      </w:pPr>
      <w:r>
        <w:drawing>
          <wp:inline distT="114300" distB="114300" distL="114300" distR="114300">
            <wp:extent cx="2762250" cy="1828800"/>
            <wp:effectExtent l="0" t="0" r="0" b="0"/>
            <wp:docPr id="118" name="Picture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142"/>
                    <pic:cNvPicPr>
                      <a:picLocks noChangeAspect="1"/>
                    </pic:cNvPicPr>
                  </pic:nvPicPr>
                  <pic:blipFill>
                    <a:blip r:embed="rId122"/>
                    <a:stretch>
                      <a:fillRect/>
                    </a:stretch>
                  </pic:blipFill>
                  <pic:spPr>
                    <a:xfrm>
                      <a:off x="0" y="0"/>
                      <a:ext cx="2762250" cy="1828800"/>
                    </a:xfrm>
                    <a:prstGeom prst="rect">
                      <a:avLst/>
                    </a:prstGeom>
                    <a:noFill/>
                    <a:ln w="12700">
                      <a:noFill/>
                    </a:ln>
                  </pic:spPr>
                </pic:pic>
              </a:graphicData>
            </a:graphic>
          </wp:inline>
        </w:drawing>
      </w:r>
    </w:p>
    <w:p w14:paraId="2B5F6CA1">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Tùy chỉnh gom nhóm</w:t>
      </w:r>
      <w:r>
        <w:rPr>
          <w:rStyle w:val="16"/>
          <w:rFonts w:eastAsia="SimSun"/>
          <w:lang w:val="ru-RU"/>
        </w:rPr>
        <w:t>:</w:t>
      </w:r>
    </w:p>
    <w:p w14:paraId="5DE6052A">
      <w:pPr>
        <w:spacing w:before="120" w:after="120" w:line="259" w:lineRule="auto"/>
        <w:jc w:val="both"/>
        <w:rPr>
          <w:rFonts w:ascii="Verdana" w:hAnsi="Verdana" w:eastAsia="SimSun" w:cs="Verdana"/>
          <w:color w:val="000000"/>
          <w:sz w:val="22"/>
          <w:szCs w:val="22"/>
          <w:lang w:val="ru-RU"/>
        </w:rPr>
      </w:pPr>
      <w:r>
        <w:drawing>
          <wp:inline distT="114300" distB="114300" distL="114300" distR="114300">
            <wp:extent cx="2657475" cy="1790700"/>
            <wp:effectExtent l="0" t="0" r="0" b="0"/>
            <wp:docPr id="119" name="Picture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143"/>
                    <pic:cNvPicPr>
                      <a:picLocks noChangeAspect="1"/>
                    </pic:cNvPicPr>
                  </pic:nvPicPr>
                  <pic:blipFill>
                    <a:blip r:embed="rId123"/>
                    <a:stretch>
                      <a:fillRect/>
                    </a:stretch>
                  </pic:blipFill>
                  <pic:spPr>
                    <a:xfrm>
                      <a:off x="0" y="0"/>
                      <a:ext cx="2657475" cy="1790700"/>
                    </a:xfrm>
                    <a:prstGeom prst="rect">
                      <a:avLst/>
                    </a:prstGeom>
                    <a:noFill/>
                    <a:ln w="12700">
                      <a:noFill/>
                    </a:ln>
                  </pic:spPr>
                </pic:pic>
              </a:graphicData>
            </a:graphic>
          </wp:inline>
        </w:drawing>
      </w:r>
    </w:p>
    <w:p w14:paraId="663F88D9">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en-US"/>
        </w:rPr>
        <w:t>Trong tùy chỉnh gom nhóm, hãy thực hiện các thao tác cần thiết. Trong trường hợp của tôi, tôi thêm chính xác cùng một dòng trang trí quy ước như đã thêm vào tùy chỉnh báo cáo trước đó</w:t>
      </w:r>
      <w:r>
        <w:rPr>
          <w:rStyle w:val="16"/>
          <w:rFonts w:eastAsia="SimSun"/>
          <w:lang w:val="ru-RU"/>
        </w:rPr>
        <w:t>.</w:t>
      </w:r>
    </w:p>
    <w:p w14:paraId="48E673E4">
      <w:pPr>
        <w:spacing w:before="120" w:after="120" w:line="259" w:lineRule="auto"/>
        <w:jc w:val="both"/>
        <w:rPr>
          <w:rFonts w:ascii="Verdana" w:hAnsi="Verdana" w:eastAsia="SimSun" w:cs="Verdana"/>
          <w:color w:val="000000"/>
          <w:sz w:val="22"/>
          <w:szCs w:val="22"/>
          <w:lang w:val="ru-RU"/>
        </w:rPr>
      </w:pPr>
      <w:r>
        <w:drawing>
          <wp:inline distT="114300" distB="114300" distL="114300" distR="114300">
            <wp:extent cx="5274310" cy="2227580"/>
            <wp:effectExtent l="0" t="0" r="0" b="0"/>
            <wp:docPr id="120" name="Pictur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144"/>
                    <pic:cNvPicPr>
                      <a:picLocks noChangeAspect="1"/>
                    </pic:cNvPicPr>
                  </pic:nvPicPr>
                  <pic:blipFill>
                    <a:blip r:embed="rId124"/>
                    <a:stretch>
                      <a:fillRect/>
                    </a:stretch>
                  </pic:blipFill>
                  <pic:spPr>
                    <a:xfrm>
                      <a:off x="0" y="0"/>
                      <a:ext cx="5274310" cy="2227580"/>
                    </a:xfrm>
                    <a:prstGeom prst="rect">
                      <a:avLst/>
                    </a:prstGeom>
                    <a:noFill/>
                    <a:ln w="12700">
                      <a:noFill/>
                    </a:ln>
                  </pic:spPr>
                </pic:pic>
              </a:graphicData>
            </a:graphic>
          </wp:inline>
        </w:drawing>
      </w:r>
    </w:p>
    <w:p w14:paraId="110E8A73">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Sau đó, tôi lặp lại thao tác cho </w:t>
      </w:r>
      <w:r>
        <w:rPr>
          <w:rStyle w:val="16"/>
          <w:rFonts w:hint="default" w:eastAsia="SimSun"/>
          <w:lang w:val="en-US"/>
        </w:rPr>
        <w:t xml:space="preserve">gom </w:t>
      </w:r>
      <w:r>
        <w:rPr>
          <w:rStyle w:val="16"/>
          <w:rFonts w:hint="default" w:eastAsia="SimSun"/>
          <w:lang w:val="ru-RU"/>
        </w:rPr>
        <w:t>nhóm</w:t>
      </w:r>
      <w:r>
        <w:rPr>
          <w:rStyle w:val="16"/>
          <w:rFonts w:eastAsia="SimSun"/>
          <w:lang w:val="ru-RU"/>
        </w:rPr>
        <w:t xml:space="preserve"> Recorder</w:t>
      </w:r>
      <w:r>
        <w:rPr>
          <w:rStyle w:val="16"/>
          <w:rFonts w:hint="default" w:eastAsia="SimSun"/>
          <w:lang w:val="en-US"/>
        </w:rPr>
        <w:t>, rồi xóa dòng trang trí quy ước khỏi tùy chỉnh báo cáo chung</w:t>
      </w:r>
      <w:r>
        <w:rPr>
          <w:rStyle w:val="16"/>
          <w:rFonts w:eastAsia="SimSun"/>
          <w:lang w:val="ru-RU"/>
        </w:rPr>
        <w:t>.</w:t>
      </w:r>
    </w:p>
    <w:p w14:paraId="6FF4ED1E">
      <w:pPr>
        <w:spacing w:before="120" w:after="120" w:line="259" w:lineRule="auto"/>
        <w:jc w:val="both"/>
        <w:rPr>
          <w:rFonts w:ascii="Verdana" w:hAnsi="Verdana" w:eastAsia="SimSun" w:cs="Verdana"/>
          <w:color w:val="000000"/>
          <w:sz w:val="22"/>
          <w:szCs w:val="22"/>
          <w:lang w:val="ru-RU"/>
        </w:rPr>
      </w:pPr>
      <w:r>
        <w:drawing>
          <wp:inline distT="114300" distB="114300" distL="114300" distR="114300">
            <wp:extent cx="5274310" cy="2160270"/>
            <wp:effectExtent l="0" t="0" r="0" b="0"/>
            <wp:docPr id="121" name="Picture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145"/>
                    <pic:cNvPicPr>
                      <a:picLocks noChangeAspect="1"/>
                    </pic:cNvPicPr>
                  </pic:nvPicPr>
                  <pic:blipFill>
                    <a:blip r:embed="rId125"/>
                    <a:stretch>
                      <a:fillRect/>
                    </a:stretch>
                  </pic:blipFill>
                  <pic:spPr>
                    <a:xfrm>
                      <a:off x="0" y="0"/>
                      <a:ext cx="5274310" cy="2160270"/>
                    </a:xfrm>
                    <a:prstGeom prst="rect">
                      <a:avLst/>
                    </a:prstGeom>
                    <a:noFill/>
                    <a:ln w="12700">
                      <a:noFill/>
                    </a:ln>
                  </pic:spPr>
                </pic:pic>
              </a:graphicData>
            </a:graphic>
          </wp:inline>
        </w:drawing>
      </w:r>
    </w:p>
    <w:p w14:paraId="5F89CE8F">
      <w:pPr>
        <w:spacing w:before="120" w:after="120" w:line="259" w:lineRule="auto"/>
        <w:ind w:firstLine="720"/>
        <w:jc w:val="both"/>
        <w:rPr>
          <w:rFonts w:ascii="Verdana" w:hAnsi="Verdana" w:eastAsia="SimSun" w:cs="Verdana"/>
          <w:color w:val="000000"/>
          <w:sz w:val="22"/>
          <w:szCs w:val="22"/>
          <w:lang w:val="ru-RU"/>
        </w:rPr>
      </w:pPr>
      <w:r>
        <w:rPr>
          <w:rStyle w:val="16"/>
          <w:rFonts w:hint="default" w:eastAsia="SimSun"/>
          <w:lang w:val="ru-RU"/>
        </w:rPr>
        <w:t xml:space="preserve">Hãy kiểm tra những gì chúng ta có. Bạn có thể thấy rằng hiện tại số dư âm không được đánh dấu trong </w:t>
      </w:r>
      <w:r>
        <w:rPr>
          <w:rStyle w:val="16"/>
          <w:rFonts w:hint="default" w:eastAsia="SimSun"/>
          <w:lang w:val="en-US"/>
        </w:rPr>
        <w:t xml:space="preserve">gom </w:t>
      </w:r>
      <w:r>
        <w:rPr>
          <w:rStyle w:val="16"/>
          <w:rFonts w:hint="default" w:eastAsia="SimSun"/>
          <w:lang w:val="ru-RU"/>
        </w:rPr>
        <w:t>nhóm</w:t>
      </w:r>
      <w:r>
        <w:rPr>
          <w:rStyle w:val="16"/>
          <w:rFonts w:eastAsia="SimSun"/>
          <w:lang w:val="ru-RU"/>
        </w:rPr>
        <w:t xml:space="preserve"> Warehouse, </w:t>
      </w:r>
      <w:r>
        <w:rPr>
          <w:rStyle w:val="16"/>
          <w:rFonts w:hint="default" w:eastAsia="SimSun"/>
          <w:lang w:val="en-US"/>
        </w:rPr>
        <w:t>mà</w:t>
      </w:r>
      <w:r>
        <w:rPr>
          <w:rStyle w:val="16"/>
          <w:rFonts w:hint="default" w:eastAsia="SimSun"/>
          <w:lang w:val="ru-RU"/>
        </w:rPr>
        <w:t xml:space="preserve"> được đánh dấu trong </w:t>
      </w:r>
      <w:r>
        <w:rPr>
          <w:rStyle w:val="16"/>
          <w:rFonts w:hint="default" w:eastAsia="SimSun"/>
          <w:lang w:val="en-US"/>
        </w:rPr>
        <w:t xml:space="preserve">gom </w:t>
      </w:r>
      <w:r>
        <w:rPr>
          <w:rStyle w:val="16"/>
          <w:rFonts w:hint="default" w:eastAsia="SimSun"/>
          <w:lang w:val="ru-RU"/>
        </w:rPr>
        <w:t>nhóm</w:t>
      </w:r>
      <w:r>
        <w:rPr>
          <w:rStyle w:val="16"/>
          <w:rFonts w:eastAsia="SimSun"/>
          <w:lang w:val="ru-RU"/>
        </w:rPr>
        <w:t xml:space="preserve"> Product </w:t>
      </w:r>
      <w:r>
        <w:rPr>
          <w:rStyle w:val="16"/>
          <w:rFonts w:hint="default" w:eastAsia="SimSun"/>
          <w:lang w:val="en-US"/>
        </w:rPr>
        <w:t xml:space="preserve">và </w:t>
      </w:r>
      <w:r>
        <w:rPr>
          <w:rStyle w:val="16"/>
          <w:rFonts w:eastAsia="SimSun"/>
          <w:lang w:val="ru-RU"/>
        </w:rPr>
        <w:t>Recorder.</w:t>
      </w:r>
    </w:p>
    <w:p w14:paraId="6F87AD7D">
      <w:pPr>
        <w:spacing w:before="120" w:after="120" w:line="259" w:lineRule="auto"/>
        <w:jc w:val="both"/>
        <w:rPr>
          <w:rFonts w:ascii="Verdana" w:hAnsi="Verdana" w:eastAsia="SimSun" w:cs="Verdana"/>
          <w:color w:val="000000"/>
          <w:sz w:val="22"/>
          <w:szCs w:val="22"/>
          <w:lang w:val="ru-RU"/>
        </w:rPr>
      </w:pPr>
      <w:r>
        <w:drawing>
          <wp:inline distT="114300" distB="114300" distL="114300" distR="114300">
            <wp:extent cx="5274310" cy="1892300"/>
            <wp:effectExtent l="0" t="0" r="0" b="0"/>
            <wp:docPr id="122" name="Picture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146"/>
                    <pic:cNvPicPr>
                      <a:picLocks noChangeAspect="1"/>
                    </pic:cNvPicPr>
                  </pic:nvPicPr>
                  <pic:blipFill>
                    <a:blip r:embed="rId126"/>
                    <a:stretch>
                      <a:fillRect/>
                    </a:stretch>
                  </pic:blipFill>
                  <pic:spPr>
                    <a:xfrm>
                      <a:off x="0" y="0"/>
                      <a:ext cx="5274310" cy="1892300"/>
                    </a:xfrm>
                    <a:prstGeom prst="rect">
                      <a:avLst/>
                    </a:prstGeom>
                    <a:noFill/>
                    <a:ln w="12700">
                      <a:noFill/>
                    </a:ln>
                  </pic:spPr>
                </pic:pic>
              </a:graphicData>
            </a:graphic>
          </wp:inline>
        </w:drawing>
      </w:r>
    </w:p>
    <w:p w14:paraId="7504C83C">
      <w:pPr>
        <w:spacing w:before="120" w:after="120" w:line="259" w:lineRule="auto"/>
        <w:ind w:firstLine="720"/>
        <w:jc w:val="both"/>
        <w:rPr>
          <w:rFonts w:hint="default" w:ascii="Verdana" w:hAnsi="Verdana" w:eastAsia="SimSun" w:cs="Verdana"/>
          <w:color w:val="000000"/>
          <w:sz w:val="22"/>
          <w:szCs w:val="22"/>
          <w:lang w:val="en-US"/>
        </w:rPr>
      </w:pPr>
      <w:r>
        <w:rPr>
          <w:rStyle w:val="16"/>
          <w:rFonts w:hint="default" w:eastAsia="SimSun"/>
          <w:lang w:val="en-US"/>
        </w:rPr>
        <w:t>Như vậy đã xong, bạn hãy tự tìm hiểu thêm những tính năng khác về trang trí quy ước và tùy chỉnh về gom nhóm.</w:t>
      </w:r>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0"/>
      <w:numFmt w:val="bullet"/>
      <w:lvlText w:val=""/>
      <w:lvlJc w:val="left"/>
      <w:pPr>
        <w:ind w:left="0" w:firstLine="0"/>
      </w:pPr>
      <w:rPr>
        <w:rFonts w:ascii="Wingdings" w:hAnsi="Wingdings"/>
      </w:rPr>
    </w:lvl>
  </w:abstractNum>
  <w:abstractNum w:abstractNumId="1">
    <w:nsid w:val="CF092B84"/>
    <w:multiLevelType w:val="singleLevel"/>
    <w:tmpl w:val="CF092B84"/>
    <w:lvl w:ilvl="0" w:tentative="0">
      <w:start w:val="1"/>
      <w:numFmt w:val="decimal"/>
      <w:suff w:val="space"/>
      <w:lvlText w:val="%1)"/>
      <w:lvlJc w:val="left"/>
      <w:pPr>
        <w:ind w:left="0" w:firstLine="0"/>
      </w:pPr>
    </w:lvl>
  </w:abstractNum>
  <w:abstractNum w:abstractNumId="2">
    <w:nsid w:val="0053208E"/>
    <w:multiLevelType w:val="singleLevel"/>
    <w:tmpl w:val="0053208E"/>
    <w:lvl w:ilvl="0" w:tentative="0">
      <w:start w:val="0"/>
      <w:numFmt w:val="bullet"/>
      <w:lvlText w:val=""/>
      <w:lvlJc w:val="left"/>
      <w:pPr>
        <w:ind w:left="0" w:firstLine="0"/>
      </w:pPr>
      <w:rPr>
        <w:rFonts w:ascii="Wingdings" w:hAnsi="Wingdings"/>
      </w:rPr>
    </w:lvl>
  </w:abstractNum>
  <w:abstractNum w:abstractNumId="3">
    <w:nsid w:val="59ADCABA"/>
    <w:multiLevelType w:val="singleLevel"/>
    <w:tmpl w:val="59ADCABA"/>
    <w:lvl w:ilvl="0" w:tentative="0">
      <w:start w:val="0"/>
      <w:numFmt w:val="bullet"/>
      <w:lvlText w:val=""/>
      <w:lvlJc w:val="left"/>
      <w:pPr>
        <w:ind w:left="0" w:firstLine="0"/>
      </w:pPr>
      <w:rPr>
        <w:rFonts w:ascii="Wingdings" w:hAnsi="Wingding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283"/>
  <w:drawingGridVerticalSpacing w:val="283"/>
  <w:compat>
    <w:doNotExpandShiftReturn/>
    <w:compatSetting w:name="compatibilityMode" w:uri="http://schemas.microsoft.com/office/word" w:val="15"/>
  </w:compat>
  <w:rsids>
    <w:rsidRoot w:val="00000000"/>
    <w:rsid w:val="010923F9"/>
    <w:rsid w:val="026535CB"/>
    <w:rsid w:val="02C03403"/>
    <w:rsid w:val="08D811C0"/>
    <w:rsid w:val="0BCB0A0C"/>
    <w:rsid w:val="0CF778C1"/>
    <w:rsid w:val="0E6277A5"/>
    <w:rsid w:val="11C36762"/>
    <w:rsid w:val="15FA4141"/>
    <w:rsid w:val="1CA5095C"/>
    <w:rsid w:val="1F7D0B22"/>
    <w:rsid w:val="21E623DE"/>
    <w:rsid w:val="24013B46"/>
    <w:rsid w:val="26D203EC"/>
    <w:rsid w:val="28334B9E"/>
    <w:rsid w:val="294044EF"/>
    <w:rsid w:val="2D544403"/>
    <w:rsid w:val="2D5C42E2"/>
    <w:rsid w:val="2F68629C"/>
    <w:rsid w:val="31B5313F"/>
    <w:rsid w:val="33206404"/>
    <w:rsid w:val="33D241F8"/>
    <w:rsid w:val="37864DB3"/>
    <w:rsid w:val="37D67806"/>
    <w:rsid w:val="38A30A78"/>
    <w:rsid w:val="3D016810"/>
    <w:rsid w:val="3EC00206"/>
    <w:rsid w:val="4098556F"/>
    <w:rsid w:val="42004213"/>
    <w:rsid w:val="45A85A0C"/>
    <w:rsid w:val="46235DC0"/>
    <w:rsid w:val="46F637A2"/>
    <w:rsid w:val="48AE4E6A"/>
    <w:rsid w:val="4E564138"/>
    <w:rsid w:val="4F786B72"/>
    <w:rsid w:val="525A222D"/>
    <w:rsid w:val="525C1007"/>
    <w:rsid w:val="5420512A"/>
    <w:rsid w:val="558358B7"/>
    <w:rsid w:val="566E0FAC"/>
    <w:rsid w:val="5BCB26A9"/>
    <w:rsid w:val="5BDB2687"/>
    <w:rsid w:val="5C913139"/>
    <w:rsid w:val="5CF667B0"/>
    <w:rsid w:val="63573F4E"/>
    <w:rsid w:val="667E7A65"/>
    <w:rsid w:val="668C1D20"/>
    <w:rsid w:val="6A4047D3"/>
    <w:rsid w:val="6CE80618"/>
    <w:rsid w:val="6F052632"/>
    <w:rsid w:val="6FD44BE4"/>
    <w:rsid w:val="70B01466"/>
    <w:rsid w:val="71DB3E8A"/>
    <w:rsid w:val="72463C00"/>
    <w:rsid w:val="72D0434B"/>
    <w:rsid w:val="72E96A9E"/>
    <w:rsid w:val="72FF249D"/>
    <w:rsid w:val="72FF6254"/>
    <w:rsid w:val="73CC19E5"/>
    <w:rsid w:val="77361233"/>
    <w:rsid w:val="785F6473"/>
    <w:rsid w:val="79BC79B1"/>
    <w:rsid w:val="79CD4C7A"/>
    <w:rsid w:val="7AB2017C"/>
    <w:rsid w:val="7BFA2BED"/>
    <w:rsid w:val="7C11619D"/>
    <w:rsid w:val="7DE75B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1"/>
      <w:sz w:val="44"/>
      <w:szCs w:val="44"/>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pPr>
    <w:rPr>
      <w:sz w:val="18"/>
      <w:szCs w:val="18"/>
    </w:rPr>
  </w:style>
  <w:style w:type="paragraph" w:styleId="11">
    <w:name w:val="header"/>
    <w:basedOn w:val="1"/>
    <w:qFormat/>
    <w:uiPriority w:val="0"/>
    <w:pPr>
      <w:tabs>
        <w:tab w:val="center" w:pos="4153"/>
        <w:tab w:val="right" w:pos="8306"/>
      </w:tabs>
    </w:pPr>
    <w:rPr>
      <w:sz w:val="18"/>
      <w:szCs w:val="18"/>
    </w:rPr>
  </w:style>
  <w:style w:type="paragraph" w:styleId="12">
    <w:name w:val="Normal (Web)"/>
    <w:qFormat/>
    <w:uiPriority w:val="0"/>
    <w:pPr>
      <w:spacing w:beforeAutospacing="1" w:afterAutospacing="1"/>
    </w:pPr>
    <w:rPr>
      <w:rFonts w:ascii="Times New Roman" w:hAnsi="Times New Roman" w:eastAsia="SimSun" w:cs="Times New Roman"/>
      <w:kern w:val="1"/>
      <w:sz w:val="24"/>
      <w:szCs w:val="24"/>
      <w:lang w:val="en-US" w:eastAsia="zh-CN" w:bidi="ar-SA"/>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character" w:customStyle="1" w:styleId="16">
    <w:name w:val="fontstyle01"/>
    <w:qFormat/>
    <w:uiPriority w:val="0"/>
    <w:rPr>
      <w:rFonts w:ascii="Verdana" w:hAnsi="Verdana" w:cs="Verdana"/>
      <w:color w:val="000000"/>
      <w:sz w:val="22"/>
      <w:szCs w:val="22"/>
    </w:rPr>
  </w:style>
  <w:style w:type="table" w:customStyle="1" w:styleId="17">
    <w:name w:val="Table Normal1"/>
    <w:qFormat/>
    <w:uiPriority w:val="0"/>
    <w:tblPr>
      <w:tblCellSpacing w:w="10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
    <w:trPr>
      <w:tblCellSpacing w:w="1000" w:type="dxa"/>
    </w:trPr>
    <w:tcPr>
      <w:shd w:val="clear" w:color="auto" w:fill="auto"/>
    </w:tc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8" Type="http://schemas.openxmlformats.org/officeDocument/2006/relationships/fontTable" Target="fontTable.xml"/><Relationship Id="rId127" Type="http://schemas.openxmlformats.org/officeDocument/2006/relationships/numbering" Target="numbering.xml"/><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59</Pages>
  <TotalTime>8</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Mikhail Diachkov</cp:lastModifiedBy>
  <dcterms:modified xsi:type="dcterms:W3CDTF">2025-02-17T03:12:31Z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6D1D9EAD7F9345FF96B0E278F7E9277A_12</vt:lpwstr>
  </property>
</Properties>
</file>